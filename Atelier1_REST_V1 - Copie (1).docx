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CBF62">
      <w:pPr>
        <w:pStyle w:val="8"/>
        <w:spacing w:before="6"/>
        <w:rPr>
          <w:sz w:val="2"/>
        </w:rPr>
      </w:pPr>
    </w:p>
    <w:tbl>
      <w:tblPr>
        <w:tblStyle w:val="10"/>
        <w:tblW w:w="0" w:type="auto"/>
        <w:tblInd w:w="6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50"/>
        <w:gridCol w:w="6341"/>
      </w:tblGrid>
      <w:tr w14:paraId="619C84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3" w:hRule="atLeast"/>
        </w:trPr>
        <w:tc>
          <w:tcPr>
            <w:tcW w:w="2950" w:type="dxa"/>
          </w:tcPr>
          <w:p w14:paraId="6D050C85">
            <w:pPr>
              <w:pStyle w:val="13"/>
              <w:keepNext w:val="0"/>
              <w:keepLines w:val="0"/>
              <w:suppressLineNumbers w:val="0"/>
              <w:spacing w:before="108" w:beforeAutospacing="0" w:afterAutospacing="0"/>
              <w:rPr>
                <w:rFonts w:hint="eastAsia"/>
                <w:kern w:val="2"/>
                <w:sz w:val="20"/>
              </w:rPr>
            </w:pPr>
          </w:p>
          <w:p w14:paraId="4B6E5DD5">
            <w:pPr>
              <w:pStyle w:val="13"/>
              <w:keepNext w:val="0"/>
              <w:keepLines w:val="0"/>
              <w:suppressLineNumbers w:val="0"/>
              <w:spacing w:beforeAutospacing="0" w:afterAutospacing="0"/>
              <w:ind w:left="184"/>
              <w:rPr>
                <w:rFonts w:hint="eastAsia"/>
                <w:kern w:val="2"/>
                <w:sz w:val="20"/>
              </w:rPr>
            </w:pPr>
            <w:r>
              <w:rPr>
                <w:rFonts w:hint="eastAsia"/>
                <w:kern w:val="2"/>
                <w:sz w:val="20"/>
              </w:rPr>
              <w:drawing>
                <wp:inline distT="0" distB="0" distL="0" distR="0">
                  <wp:extent cx="1657985" cy="295275"/>
                  <wp:effectExtent l="0" t="0" r="0" b="0"/>
                  <wp:docPr id="2" name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112" cy="29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1" w:type="dxa"/>
          </w:tcPr>
          <w:p w14:paraId="03804C6E">
            <w:pPr>
              <w:pStyle w:val="13"/>
              <w:keepNext w:val="0"/>
              <w:keepLines w:val="0"/>
              <w:suppressLineNumbers w:val="0"/>
              <w:spacing w:beforeAutospacing="0" w:afterAutospacing="0" w:line="315" w:lineRule="exact"/>
              <w:ind w:left="590" w:right="569"/>
              <w:jc w:val="center"/>
              <w:rPr>
                <w:rFonts w:hint="default"/>
                <w:kern w:val="2"/>
                <w:sz w:val="28"/>
                <w:lang w:val="fr-FR"/>
              </w:rPr>
            </w:pPr>
            <w:r>
              <w:rPr>
                <w:rFonts w:hint="eastAsia"/>
                <w:kern w:val="2"/>
                <w:sz w:val="28"/>
              </w:rPr>
              <w:t>Année</w:t>
            </w:r>
            <w:r>
              <w:rPr>
                <w:rFonts w:hint="eastAsia"/>
                <w:spacing w:val="-9"/>
                <w:kern w:val="2"/>
                <w:sz w:val="28"/>
              </w:rPr>
              <w:t xml:space="preserve"> </w:t>
            </w:r>
            <w:r>
              <w:rPr>
                <w:rFonts w:hint="eastAsia"/>
                <w:kern w:val="2"/>
                <w:sz w:val="28"/>
              </w:rPr>
              <w:t>Universitaire</w:t>
            </w:r>
            <w:r>
              <w:rPr>
                <w:rFonts w:hint="eastAsia"/>
                <w:spacing w:val="-9"/>
                <w:kern w:val="2"/>
                <w:sz w:val="28"/>
              </w:rPr>
              <w:t xml:space="preserve"> </w:t>
            </w:r>
            <w:r>
              <w:rPr>
                <w:rFonts w:hint="eastAsia"/>
                <w:kern w:val="2"/>
                <w:sz w:val="28"/>
              </w:rPr>
              <w:t>:</w:t>
            </w:r>
            <w:r>
              <w:rPr>
                <w:rFonts w:hint="eastAsia"/>
                <w:spacing w:val="-9"/>
                <w:kern w:val="2"/>
                <w:sz w:val="28"/>
              </w:rPr>
              <w:t xml:space="preserve"> </w:t>
            </w:r>
            <w:r>
              <w:rPr>
                <w:rFonts w:hint="eastAsia"/>
                <w:kern w:val="2"/>
                <w:sz w:val="28"/>
              </w:rPr>
              <w:t>202</w:t>
            </w:r>
            <w:r>
              <w:rPr>
                <w:rFonts w:hint="default"/>
                <w:kern w:val="2"/>
                <w:sz w:val="28"/>
                <w:lang w:val="fr-FR"/>
              </w:rPr>
              <w:t>5</w:t>
            </w:r>
            <w:r>
              <w:rPr>
                <w:rFonts w:hint="eastAsia"/>
                <w:kern w:val="2"/>
                <w:sz w:val="28"/>
              </w:rPr>
              <w:t>-</w:t>
            </w:r>
            <w:r>
              <w:rPr>
                <w:rFonts w:hint="eastAsia"/>
                <w:spacing w:val="-4"/>
                <w:kern w:val="2"/>
                <w:sz w:val="28"/>
              </w:rPr>
              <w:t>202</w:t>
            </w:r>
            <w:r>
              <w:rPr>
                <w:rFonts w:hint="default"/>
                <w:spacing w:val="-4"/>
                <w:kern w:val="2"/>
                <w:sz w:val="28"/>
                <w:lang w:val="fr-FR"/>
              </w:rPr>
              <w:t>6</w:t>
            </w:r>
          </w:p>
          <w:p w14:paraId="7D427DE2">
            <w:pPr>
              <w:pStyle w:val="13"/>
              <w:keepNext w:val="0"/>
              <w:keepLines w:val="0"/>
              <w:suppressLineNumbers w:val="0"/>
              <w:spacing w:before="5" w:beforeAutospacing="0" w:afterAutospacing="0"/>
              <w:ind w:left="584" w:right="569"/>
              <w:jc w:val="center"/>
              <w:rPr>
                <w:rFonts w:hint="eastAsia"/>
                <w:b/>
                <w:kern w:val="2"/>
                <w:sz w:val="32"/>
              </w:rPr>
            </w:pPr>
            <w:r>
              <w:rPr>
                <w:rFonts w:hint="eastAsia"/>
                <w:b/>
                <w:kern w:val="2"/>
                <w:sz w:val="32"/>
              </w:rPr>
              <w:t>Ateliers</w:t>
            </w:r>
            <w:r>
              <w:rPr>
                <w:rFonts w:hint="eastAsia"/>
                <w:b/>
                <w:spacing w:val="-13"/>
                <w:kern w:val="2"/>
                <w:sz w:val="32"/>
              </w:rPr>
              <w:t xml:space="preserve"> </w:t>
            </w:r>
            <w:r>
              <w:rPr>
                <w:rFonts w:hint="eastAsia"/>
                <w:b/>
                <w:spacing w:val="-5"/>
                <w:kern w:val="2"/>
                <w:sz w:val="32"/>
              </w:rPr>
              <w:t>SOA</w:t>
            </w:r>
          </w:p>
          <w:p w14:paraId="020166D4">
            <w:pPr>
              <w:pStyle w:val="13"/>
              <w:keepNext w:val="0"/>
              <w:keepLines w:val="0"/>
              <w:suppressLineNumbers w:val="0"/>
              <w:spacing w:before="11" w:beforeAutospacing="0" w:afterAutospacing="0"/>
              <w:ind w:left="21" w:right="590"/>
              <w:jc w:val="center"/>
              <w:rPr>
                <w:rFonts w:hint="eastAsia"/>
                <w:b/>
                <w:kern w:val="2"/>
                <w:sz w:val="20"/>
              </w:rPr>
            </w:pPr>
            <w:r>
              <w:rPr>
                <w:rFonts w:hint="eastAsia"/>
                <w:b/>
                <w:spacing w:val="-2"/>
                <w:kern w:val="2"/>
                <w:sz w:val="20"/>
              </w:rPr>
              <w:t>UP_WEB</w:t>
            </w:r>
          </w:p>
        </w:tc>
      </w:tr>
      <w:tr w14:paraId="4B6712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9291" w:type="dxa"/>
            <w:gridSpan w:val="2"/>
          </w:tcPr>
          <w:p w14:paraId="67341921">
            <w:pPr>
              <w:pStyle w:val="13"/>
              <w:keepNext w:val="0"/>
              <w:keepLines w:val="0"/>
              <w:suppressLineNumbers w:val="0"/>
              <w:spacing w:beforeAutospacing="0" w:afterAutospacing="0" w:line="401" w:lineRule="exact"/>
              <w:ind w:left="112"/>
              <w:rPr>
                <w:rFonts w:hint="eastAsia"/>
                <w:b/>
                <w:kern w:val="2"/>
                <w:sz w:val="36"/>
              </w:rPr>
            </w:pPr>
            <w:r>
              <w:rPr>
                <w:rFonts w:hint="eastAsia"/>
                <w:b/>
                <w:kern w:val="2"/>
                <w:sz w:val="36"/>
              </w:rPr>
              <w:t>Atelier</w:t>
            </w:r>
            <w:r>
              <w:rPr>
                <w:rFonts w:hint="eastAsia"/>
                <w:b/>
                <w:spacing w:val="-10"/>
                <w:kern w:val="2"/>
                <w:sz w:val="36"/>
              </w:rPr>
              <w:t xml:space="preserve"> </w:t>
            </w:r>
            <w:r>
              <w:rPr>
                <w:rFonts w:hint="eastAsia"/>
                <w:b/>
                <w:kern w:val="2"/>
                <w:sz w:val="36"/>
              </w:rPr>
              <w:t>REST</w:t>
            </w:r>
            <w:r>
              <w:rPr>
                <w:rFonts w:hint="eastAsia"/>
                <w:b/>
                <w:spacing w:val="-9"/>
                <w:kern w:val="2"/>
                <w:sz w:val="36"/>
              </w:rPr>
              <w:t xml:space="preserve"> </w:t>
            </w:r>
            <w:r>
              <w:rPr>
                <w:rFonts w:hint="eastAsia"/>
                <w:b/>
                <w:spacing w:val="-5"/>
                <w:kern w:val="2"/>
                <w:sz w:val="36"/>
              </w:rPr>
              <w:t>n°1</w:t>
            </w:r>
          </w:p>
          <w:p w14:paraId="6F184682">
            <w:pPr>
              <w:pStyle w:val="13"/>
              <w:keepNext w:val="0"/>
              <w:keepLines w:val="0"/>
              <w:suppressLineNumbers w:val="0"/>
              <w:spacing w:beforeAutospacing="0" w:afterAutospacing="0" w:line="498" w:lineRule="exact"/>
              <w:ind w:left="796"/>
              <w:rPr>
                <w:rFonts w:hint="eastAsia"/>
                <w:b/>
                <w:kern w:val="2"/>
                <w:sz w:val="44"/>
              </w:rPr>
            </w:pPr>
            <w:r>
              <w:rPr>
                <w:rFonts w:hint="eastAsia"/>
                <w:b/>
                <w:kern w:val="2"/>
                <w:sz w:val="44"/>
              </w:rPr>
              <w:t>Mise</w:t>
            </w:r>
            <w:r>
              <w:rPr>
                <w:rFonts w:hint="eastAsia"/>
                <w:b/>
                <w:spacing w:val="-13"/>
                <w:kern w:val="2"/>
                <w:sz w:val="44"/>
              </w:rPr>
              <w:t xml:space="preserve"> </w:t>
            </w:r>
            <w:r>
              <w:rPr>
                <w:rFonts w:hint="eastAsia"/>
                <w:b/>
                <w:kern w:val="2"/>
                <w:sz w:val="44"/>
              </w:rPr>
              <w:t>en</w:t>
            </w:r>
            <w:r>
              <w:rPr>
                <w:rFonts w:hint="eastAsia"/>
                <w:b/>
                <w:spacing w:val="-11"/>
                <w:kern w:val="2"/>
                <w:sz w:val="44"/>
              </w:rPr>
              <w:t xml:space="preserve"> </w:t>
            </w:r>
            <w:r>
              <w:rPr>
                <w:rFonts w:hint="eastAsia"/>
                <w:b/>
                <w:kern w:val="2"/>
                <w:sz w:val="44"/>
              </w:rPr>
              <w:t>place</w:t>
            </w:r>
            <w:r>
              <w:rPr>
                <w:rFonts w:hint="eastAsia"/>
                <w:b/>
                <w:spacing w:val="-12"/>
                <w:kern w:val="2"/>
                <w:sz w:val="44"/>
              </w:rPr>
              <w:t xml:space="preserve"> </w:t>
            </w:r>
            <w:r>
              <w:rPr>
                <w:rFonts w:hint="eastAsia"/>
                <w:b/>
                <w:kern w:val="2"/>
                <w:sz w:val="44"/>
              </w:rPr>
              <w:t>d’un</w:t>
            </w:r>
            <w:r>
              <w:rPr>
                <w:rFonts w:hint="eastAsia"/>
                <w:b/>
                <w:spacing w:val="-12"/>
                <w:kern w:val="2"/>
                <w:sz w:val="44"/>
              </w:rPr>
              <w:t xml:space="preserve"> </w:t>
            </w:r>
            <w:r>
              <w:rPr>
                <w:rFonts w:hint="eastAsia"/>
                <w:b/>
                <w:kern w:val="2"/>
                <w:sz w:val="44"/>
              </w:rPr>
              <w:t>service</w:t>
            </w:r>
            <w:r>
              <w:rPr>
                <w:rFonts w:hint="eastAsia"/>
                <w:b/>
                <w:spacing w:val="-12"/>
                <w:kern w:val="2"/>
                <w:sz w:val="44"/>
              </w:rPr>
              <w:t xml:space="preserve"> </w:t>
            </w:r>
            <w:r>
              <w:rPr>
                <w:rFonts w:hint="eastAsia"/>
                <w:b/>
                <w:kern w:val="2"/>
                <w:sz w:val="44"/>
              </w:rPr>
              <w:t>web</w:t>
            </w:r>
            <w:r>
              <w:rPr>
                <w:rFonts w:hint="eastAsia"/>
                <w:b/>
                <w:spacing w:val="-11"/>
                <w:kern w:val="2"/>
                <w:sz w:val="44"/>
              </w:rPr>
              <w:t xml:space="preserve"> </w:t>
            </w:r>
            <w:r>
              <w:rPr>
                <w:rFonts w:hint="eastAsia"/>
                <w:b/>
                <w:spacing w:val="-2"/>
                <w:kern w:val="2"/>
                <w:sz w:val="44"/>
              </w:rPr>
              <w:t>RESTFul</w:t>
            </w:r>
          </w:p>
        </w:tc>
      </w:tr>
    </w:tbl>
    <w:p w14:paraId="6316CC29">
      <w:pPr>
        <w:pStyle w:val="8"/>
        <w:spacing w:before="157"/>
        <w:rPr>
          <w:sz w:val="28"/>
        </w:rPr>
      </w:pPr>
    </w:p>
    <w:p w14:paraId="13E1DDD1">
      <w:pPr>
        <w:pStyle w:val="3"/>
      </w:pPr>
      <w:r>
        <w:rPr>
          <w:color w:val="355F90"/>
          <w:spacing w:val="-2"/>
        </w:rPr>
        <w:t>Objectifs</w:t>
      </w:r>
    </w:p>
    <w:p w14:paraId="402A9DB3">
      <w:pPr>
        <w:pStyle w:val="8"/>
        <w:spacing w:before="45" w:line="360" w:lineRule="auto"/>
        <w:ind w:left="707" w:right="842"/>
        <w:jc w:val="both"/>
      </w:pPr>
      <w:r>
        <w:t xml:space="preserve">On se propose de développer le service web de </w:t>
      </w:r>
      <w:r>
        <w:rPr>
          <w:rFonts w:hint="default"/>
          <w:lang w:val="fr-FR"/>
        </w:rPr>
        <w:t>module</w:t>
      </w:r>
      <w:r>
        <w:t xml:space="preserve"> présenté dans la situation problème globale (prosit initial).</w:t>
      </w:r>
    </w:p>
    <w:p w14:paraId="2477CD2E">
      <w:pPr>
        <w:pStyle w:val="8"/>
        <w:spacing w:before="1"/>
        <w:ind w:left="707"/>
        <w:jc w:val="both"/>
        <w:rPr>
          <w:spacing w:val="-2"/>
        </w:rPr>
      </w:pPr>
      <w:r>
        <w:rPr>
          <w:spacing w:val="-2"/>
        </w:rPr>
        <w:t>L’université souhaite moderniser son système de gestion pédagogique en exposant les fonctionnalités liées aux</w:t>
      </w:r>
      <w:r>
        <w:rPr>
          <w:rFonts w:hint="default"/>
          <w:spacing w:val="-2"/>
        </w:rPr>
        <w:t> </w:t>
      </w:r>
      <w:r>
        <w:rPr>
          <w:rFonts w:hint="default"/>
          <w:b/>
          <w:bCs/>
          <w:spacing w:val="-2"/>
        </w:rPr>
        <w:t>modules</w:t>
      </w:r>
      <w:r>
        <w:rPr>
          <w:rFonts w:hint="default"/>
          <w:spacing w:val="-2"/>
        </w:rPr>
        <w:t> via une API RESTful</w:t>
      </w:r>
    </w:p>
    <w:p w14:paraId="021FD2B8">
      <w:pPr>
        <w:pStyle w:val="8"/>
        <w:spacing w:before="14"/>
      </w:pPr>
    </w:p>
    <w:p w14:paraId="20736A7E">
      <w:pPr>
        <w:pStyle w:val="3"/>
      </w:pPr>
      <w:r>
        <w:rPr>
          <w:color w:val="355F90"/>
          <w:spacing w:val="-2"/>
        </w:rPr>
        <w:t>Contexte</w:t>
      </w:r>
    </w:p>
    <w:p w14:paraId="29CB5E55">
      <w:pPr>
        <w:pStyle w:val="8"/>
        <w:spacing w:before="282" w:line="360" w:lineRule="auto"/>
        <w:ind w:left="707" w:right="854"/>
        <w:jc w:val="both"/>
      </w:pPr>
      <w:r>
        <w:t>Le projet qui vous a été fourni contient le code d’implémentation des entités ainsi que le traitement métier.</w:t>
      </w:r>
    </w:p>
    <w:p w14:paraId="4B09A1F9">
      <w:pPr>
        <w:pStyle w:val="8"/>
        <w:spacing w:line="274" w:lineRule="exact"/>
        <w:ind w:left="707"/>
        <w:jc w:val="both"/>
        <w:rPr>
          <w:spacing w:val="-10"/>
        </w:rPr>
      </w:pPr>
      <w:r>
        <w:t>Les</w:t>
      </w:r>
      <w:r>
        <w:rPr>
          <w:spacing w:val="-7"/>
        </w:rPr>
        <w:t xml:space="preserve"> </w:t>
      </w:r>
      <w:r>
        <w:t>ressources</w:t>
      </w:r>
      <w:r>
        <w:rPr>
          <w:spacing w:val="-8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qui</w:t>
      </w:r>
      <w:r>
        <w:rPr>
          <w:spacing w:val="-9"/>
        </w:rPr>
        <w:t xml:space="preserve"> </w:t>
      </w:r>
      <w:r>
        <w:t>constituent</w:t>
      </w:r>
      <w:r>
        <w:rPr>
          <w:spacing w:val="-7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sont</w:t>
      </w:r>
      <w:r>
        <w:rPr>
          <w:spacing w:val="-7"/>
        </w:rPr>
        <w:t xml:space="preserve"> </w:t>
      </w:r>
      <w:r>
        <w:t>présentées</w:t>
      </w:r>
      <w:r>
        <w:rPr>
          <w:spacing w:val="-7"/>
        </w:rPr>
        <w:t xml:space="preserve"> </w:t>
      </w:r>
      <w:r>
        <w:t>ci-dessous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4AE032DA">
      <w:pPr>
        <w:pStyle w:val="8"/>
        <w:spacing w:line="274" w:lineRule="exact"/>
        <w:ind w:left="707"/>
        <w:jc w:val="both"/>
        <w:rPr>
          <w:spacing w:val="-10"/>
        </w:rPr>
      </w:pPr>
    </w:p>
    <w:p w14:paraId="3495B9BF">
      <w:pPr>
        <w:pStyle w:val="8"/>
        <w:spacing w:line="274" w:lineRule="exact"/>
        <w:ind w:left="707"/>
        <w:jc w:val="both"/>
        <w:rPr>
          <w:rFonts w:hint="default"/>
          <w:spacing w:val="-10"/>
          <w:lang w:val="fr-FR"/>
        </w:rPr>
      </w:pPr>
    </w:p>
    <w:p w14:paraId="33DC0A59">
      <w:pPr>
        <w:pStyle w:val="8"/>
        <w:spacing w:line="274" w:lineRule="exact"/>
        <w:ind w:left="707"/>
        <w:jc w:val="both"/>
        <w:rPr>
          <w:spacing w:val="-10"/>
        </w:rPr>
      </w:pPr>
      <w:r>
        <w:rPr>
          <w:spacing w:val="-1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2517775</wp:posOffset>
            </wp:positionH>
            <wp:positionV relativeFrom="paragraph">
              <wp:posOffset>125730</wp:posOffset>
            </wp:positionV>
            <wp:extent cx="1753235" cy="1545590"/>
            <wp:effectExtent l="0" t="0" r="5080" b="6350"/>
            <wp:wrapSquare wrapText="bothSides"/>
            <wp:docPr id="3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BDA33D">
      <w:pPr>
        <w:pStyle w:val="8"/>
        <w:spacing w:line="274" w:lineRule="exact"/>
        <w:ind w:left="707"/>
        <w:jc w:val="both"/>
        <w:rPr>
          <w:spacing w:val="-10"/>
        </w:rPr>
      </w:pPr>
    </w:p>
    <w:p w14:paraId="558FE357">
      <w:pPr>
        <w:pStyle w:val="8"/>
        <w:spacing w:line="274" w:lineRule="exact"/>
        <w:ind w:left="707"/>
        <w:jc w:val="both"/>
        <w:rPr>
          <w:spacing w:val="-10"/>
        </w:rPr>
      </w:pPr>
    </w:p>
    <w:p w14:paraId="49ECA26D">
      <w:pPr>
        <w:pStyle w:val="8"/>
        <w:spacing w:line="274" w:lineRule="exact"/>
        <w:ind w:left="707"/>
        <w:jc w:val="both"/>
        <w:rPr>
          <w:spacing w:val="-10"/>
        </w:rPr>
      </w:pPr>
    </w:p>
    <w:p w14:paraId="48199166">
      <w:pPr>
        <w:pStyle w:val="8"/>
        <w:spacing w:before="2"/>
        <w:rPr>
          <w:sz w:val="16"/>
        </w:rPr>
      </w:pPr>
    </w:p>
    <w:p w14:paraId="52DD93EF">
      <w:pPr>
        <w:pStyle w:val="8"/>
        <w:spacing w:after="0"/>
        <w:rPr>
          <w:sz w:val="16"/>
        </w:rPr>
      </w:pPr>
    </w:p>
    <w:p w14:paraId="32D73CE5">
      <w:pPr>
        <w:pStyle w:val="8"/>
        <w:spacing w:after="0"/>
        <w:rPr>
          <w:sz w:val="16"/>
        </w:rPr>
      </w:pPr>
    </w:p>
    <w:p w14:paraId="3F3167BC">
      <w:pPr>
        <w:pStyle w:val="8"/>
        <w:spacing w:after="0"/>
        <w:rPr>
          <w:sz w:val="16"/>
        </w:rPr>
      </w:pPr>
    </w:p>
    <w:p w14:paraId="053612B2">
      <w:pPr>
        <w:pStyle w:val="8"/>
        <w:spacing w:after="0"/>
        <w:rPr>
          <w:sz w:val="16"/>
        </w:rPr>
      </w:pPr>
    </w:p>
    <w:p w14:paraId="7657CAF6">
      <w:pPr>
        <w:pStyle w:val="8"/>
        <w:spacing w:after="0"/>
        <w:rPr>
          <w:sz w:val="16"/>
        </w:rPr>
      </w:pPr>
    </w:p>
    <w:p w14:paraId="2E06686F">
      <w:pPr>
        <w:pStyle w:val="8"/>
        <w:spacing w:after="0"/>
        <w:rPr>
          <w:sz w:val="16"/>
        </w:rPr>
      </w:pPr>
    </w:p>
    <w:p w14:paraId="32F51FA0">
      <w:pPr>
        <w:pStyle w:val="8"/>
        <w:spacing w:after="0"/>
        <w:rPr>
          <w:sz w:val="16"/>
        </w:rPr>
      </w:pPr>
    </w:p>
    <w:p w14:paraId="191C73A9">
      <w:pPr>
        <w:pStyle w:val="8"/>
        <w:spacing w:after="0"/>
        <w:rPr>
          <w:sz w:val="16"/>
        </w:rPr>
      </w:pPr>
    </w:p>
    <w:p w14:paraId="3D4ABC18">
      <w:pPr>
        <w:pStyle w:val="8"/>
        <w:spacing w:after="0"/>
        <w:rPr>
          <w:sz w:val="16"/>
        </w:rPr>
      </w:pPr>
    </w:p>
    <w:p w14:paraId="70C0467F">
      <w:pPr>
        <w:pStyle w:val="8"/>
        <w:spacing w:after="0"/>
        <w:rPr>
          <w:sz w:val="16"/>
        </w:rPr>
      </w:pPr>
    </w:p>
    <w:p w14:paraId="32FB9442">
      <w:pPr>
        <w:pStyle w:val="8"/>
        <w:spacing w:after="0"/>
        <w:rPr>
          <w:sz w:val="16"/>
        </w:rPr>
      </w:pPr>
    </w:p>
    <w:p w14:paraId="6DB4DC65">
      <w:pPr>
        <w:pStyle w:val="12"/>
        <w:numPr>
          <w:ilvl w:val="0"/>
          <w:numId w:val="1"/>
        </w:numPr>
        <w:tabs>
          <w:tab w:val="left" w:pos="951"/>
        </w:tabs>
        <w:spacing w:before="40" w:after="0" w:line="240" w:lineRule="auto"/>
        <w:ind w:left="951" w:right="0" w:hanging="359"/>
        <w:jc w:val="left"/>
        <w:rPr>
          <w:sz w:val="24"/>
        </w:rPr>
      </w:pPr>
      <w:r>
        <w:rPr>
          <w:sz w:val="24"/>
        </w:rPr>
        <w:t>Créez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6"/>
          <w:sz w:val="24"/>
        </w:rPr>
        <w:t xml:space="preserve"> </w:t>
      </w:r>
      <w:r>
        <w:rPr>
          <w:sz w:val="24"/>
        </w:rPr>
        <w:t>projet</w:t>
      </w:r>
      <w:r>
        <w:rPr>
          <w:spacing w:val="-6"/>
          <w:sz w:val="24"/>
        </w:rPr>
        <w:t xml:space="preserve"> </w:t>
      </w:r>
      <w:r>
        <w:rPr>
          <w:rFonts w:hint="default"/>
          <w:spacing w:val="-6"/>
          <w:sz w:val="24"/>
          <w:lang w:val="fr-FR"/>
        </w:rPr>
        <w:t>via</w:t>
      </w:r>
      <w:r>
        <w:rPr>
          <w:rFonts w:hint="default"/>
          <w:b/>
          <w:bCs/>
          <w:spacing w:val="-6"/>
          <w:sz w:val="24"/>
          <w:lang w:val="fr-FR"/>
        </w:rPr>
        <w:t xml:space="preserve"> Intellij</w:t>
      </w:r>
      <w:r>
        <w:rPr>
          <w:rFonts w:hint="default"/>
          <w:spacing w:val="-6"/>
          <w:sz w:val="24"/>
          <w:lang w:val="fr-FR"/>
        </w:rPr>
        <w:t xml:space="preserve"> de type </w:t>
      </w:r>
      <w:r>
        <w:rPr>
          <w:b/>
          <w:sz w:val="24"/>
        </w:rPr>
        <w:t>maven</w:t>
      </w:r>
      <w:r>
        <w:rPr>
          <w:b/>
          <w:spacing w:val="-5"/>
          <w:sz w:val="24"/>
        </w:rPr>
        <w:t xml:space="preserve"> </w:t>
      </w:r>
      <w:r>
        <w:rPr>
          <w:rFonts w:hint="default"/>
          <w:b w:val="0"/>
          <w:bCs/>
          <w:spacing w:val="-5"/>
          <w:sz w:val="24"/>
          <w:lang w:val="fr-FR"/>
        </w:rPr>
        <w:t>et</w:t>
      </w:r>
      <w:r>
        <w:rPr>
          <w:rFonts w:hint="default"/>
          <w:b/>
          <w:spacing w:val="-5"/>
          <w:sz w:val="24"/>
          <w:lang w:val="fr-FR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packaging</w:t>
      </w:r>
      <w:r>
        <w:rPr>
          <w:spacing w:val="-6"/>
          <w:sz w:val="24"/>
        </w:rPr>
        <w:t xml:space="preserve"> </w:t>
      </w:r>
      <w:r>
        <w:rPr>
          <w:b/>
          <w:spacing w:val="-4"/>
          <w:sz w:val="24"/>
        </w:rPr>
        <w:t>war</w:t>
      </w:r>
      <w:r>
        <w:rPr>
          <w:spacing w:val="-4"/>
          <w:sz w:val="24"/>
        </w:rPr>
        <w:t>.</w:t>
      </w:r>
    </w:p>
    <w:p w14:paraId="0F36C70C">
      <w:pPr>
        <w:pStyle w:val="12"/>
        <w:numPr>
          <w:ilvl w:val="0"/>
          <w:numId w:val="1"/>
        </w:numPr>
        <w:tabs>
          <w:tab w:val="left" w:pos="951"/>
        </w:tabs>
        <w:spacing w:before="72" w:after="0" w:line="240" w:lineRule="auto"/>
        <w:ind w:left="951" w:right="0" w:hanging="359"/>
        <w:jc w:val="left"/>
        <w:rPr>
          <w:sz w:val="24"/>
        </w:rPr>
      </w:pPr>
      <w:r>
        <w:rPr>
          <w:sz w:val="22"/>
        </w:rPr>
        <w:t>Créez</w:t>
      </w:r>
      <w:r>
        <w:rPr>
          <w:spacing w:val="-6"/>
          <w:sz w:val="22"/>
        </w:rPr>
        <w:t xml:space="preserve"> </w:t>
      </w:r>
      <w:r>
        <w:rPr>
          <w:sz w:val="22"/>
        </w:rPr>
        <w:t>l'entité</w:t>
      </w:r>
      <w:r>
        <w:rPr>
          <w:spacing w:val="-3"/>
          <w:sz w:val="22"/>
        </w:rPr>
        <w:t xml:space="preserve"> </w:t>
      </w:r>
      <w:r>
        <w:rPr>
          <w:sz w:val="22"/>
        </w:rPr>
        <w:t>"</w:t>
      </w:r>
      <w:r>
        <w:rPr>
          <w:rFonts w:hint="default"/>
          <w:b/>
          <w:sz w:val="22"/>
          <w:lang w:val="fr-FR"/>
        </w:rPr>
        <w:t>Unite_Enseignement</w:t>
      </w:r>
      <w:r>
        <w:rPr>
          <w:sz w:val="22"/>
        </w:rPr>
        <w:t>"</w:t>
      </w:r>
      <w:r>
        <w:rPr>
          <w:spacing w:val="-5"/>
          <w:sz w:val="22"/>
        </w:rPr>
        <w:t xml:space="preserve"> </w:t>
      </w:r>
      <w:r>
        <w:rPr>
          <w:sz w:val="22"/>
        </w:rPr>
        <w:t>comme</w:t>
      </w:r>
      <w:r>
        <w:rPr>
          <w:spacing w:val="-5"/>
          <w:sz w:val="22"/>
        </w:rPr>
        <w:t xml:space="preserve"> </w:t>
      </w:r>
      <w:r>
        <w:rPr>
          <w:sz w:val="22"/>
        </w:rPr>
        <w:t>suit</w:t>
      </w:r>
      <w:r>
        <w:rPr>
          <w:spacing w:val="-2"/>
          <w:sz w:val="22"/>
        </w:rPr>
        <w:t xml:space="preserve"> </w:t>
      </w:r>
      <w:r>
        <w:rPr>
          <w:spacing w:val="-10"/>
          <w:sz w:val="22"/>
        </w:rPr>
        <w:t>:</w:t>
      </w:r>
    </w:p>
    <w:p w14:paraId="165C3D56">
      <w:pPr>
        <w:pStyle w:val="8"/>
        <w:spacing w:after="0"/>
        <w:rPr>
          <w:sz w:val="16"/>
        </w:rPr>
      </w:pPr>
    </w:p>
    <w:p w14:paraId="3A70E154">
      <w:pPr>
        <w:pStyle w:val="8"/>
        <w:spacing w:after="0"/>
        <w:rPr>
          <w:sz w:val="16"/>
        </w:rPr>
      </w:pPr>
    </w:p>
    <w:p w14:paraId="6278494F">
      <w:pPr>
        <w:pStyle w:val="8"/>
        <w:spacing w:after="0"/>
        <w:rPr>
          <w:sz w:val="16"/>
        </w:rPr>
      </w:pPr>
    </w:p>
    <w:p w14:paraId="14E492A2">
      <w:pPr>
        <w:pStyle w:val="8"/>
        <w:spacing w:after="0"/>
        <w:rPr>
          <w:sz w:val="16"/>
        </w:rPr>
      </w:pPr>
    </w:p>
    <w:p w14:paraId="2864171C">
      <w:pPr>
        <w:pStyle w:val="8"/>
        <w:spacing w:after="0"/>
        <w:rPr>
          <w:sz w:val="16"/>
        </w:rPr>
      </w:pPr>
    </w:p>
    <w:p w14:paraId="6E5E28FB">
      <w:pPr>
        <w:pStyle w:val="8"/>
        <w:spacing w:after="0"/>
        <w:rPr>
          <w:sz w:val="16"/>
        </w:rPr>
      </w:pPr>
    </w:p>
    <w:p w14:paraId="4B88ADA1">
      <w:pPr>
        <w:pStyle w:val="8"/>
        <w:spacing w:after="0"/>
        <w:rPr>
          <w:sz w:val="16"/>
        </w:rPr>
      </w:pPr>
    </w:p>
    <w:p w14:paraId="5BF5738A">
      <w:pPr>
        <w:pStyle w:val="8"/>
        <w:spacing w:after="0"/>
        <w:rPr>
          <w:sz w:val="16"/>
        </w:rPr>
      </w:pPr>
    </w:p>
    <w:p w14:paraId="33931CEF">
      <w:pPr>
        <w:pStyle w:val="8"/>
        <w:spacing w:after="0"/>
        <w:rPr>
          <w:sz w:val="16"/>
        </w:rPr>
      </w:pPr>
    </w:p>
    <w:p w14:paraId="2EAC5C03">
      <w:pPr>
        <w:pStyle w:val="8"/>
        <w:spacing w:after="0"/>
        <w:rPr>
          <w:sz w:val="16"/>
        </w:rPr>
      </w:pPr>
    </w:p>
    <w:p w14:paraId="1929E753">
      <w:pPr>
        <w:pStyle w:val="8"/>
        <w:spacing w:after="0"/>
        <w:rPr>
          <w:sz w:val="16"/>
        </w:rPr>
      </w:pPr>
    </w:p>
    <w:p w14:paraId="733FAE63">
      <w:pPr>
        <w:pStyle w:val="8"/>
        <w:spacing w:after="0"/>
        <w:rPr>
          <w:sz w:val="16"/>
        </w:rPr>
      </w:pPr>
    </w:p>
    <w:p w14:paraId="3C572133">
      <w:pPr>
        <w:pStyle w:val="8"/>
        <w:spacing w:after="0"/>
        <w:rPr>
          <w:sz w:val="16"/>
        </w:rPr>
      </w:pPr>
    </w:p>
    <w:p w14:paraId="735B25E3">
      <w:pPr>
        <w:pStyle w:val="8"/>
        <w:spacing w:after="0"/>
        <w:rPr>
          <w:sz w:val="16"/>
        </w:rPr>
      </w:pPr>
    </w:p>
    <w:p w14:paraId="1A392EAB">
      <w:pPr>
        <w:pStyle w:val="8"/>
        <w:spacing w:after="0"/>
        <w:rPr>
          <w:sz w:val="16"/>
        </w:rPr>
      </w:pPr>
    </w:p>
    <w:p w14:paraId="5663A721">
      <w:pPr>
        <w:pStyle w:val="8"/>
        <w:spacing w:after="0"/>
        <w:rPr>
          <w:sz w:val="16"/>
        </w:rPr>
      </w:pPr>
    </w:p>
    <w:p w14:paraId="590C7095">
      <w:pPr>
        <w:pStyle w:val="8"/>
        <w:spacing w:after="0"/>
        <w:rPr>
          <w:sz w:val="16"/>
        </w:rPr>
      </w:pPr>
    </w:p>
    <w:p w14:paraId="0EE94A7F">
      <w:pPr>
        <w:pStyle w:val="8"/>
        <w:spacing w:after="0"/>
        <w:rPr>
          <w:sz w:val="16"/>
        </w:rPr>
      </w:pPr>
    </w:p>
    <w:p w14:paraId="6DA78515">
      <w:pPr>
        <w:pStyle w:val="8"/>
        <w:spacing w:after="0"/>
        <w:rPr>
          <w:sz w:val="16"/>
        </w:rPr>
      </w:pPr>
    </w:p>
    <w:p w14:paraId="03A7192D">
      <w:pPr>
        <w:pStyle w:val="8"/>
        <w:spacing w:after="0"/>
        <w:rPr>
          <w:sz w:val="16"/>
        </w:rPr>
      </w:pPr>
    </w:p>
    <w:p w14:paraId="6DFFBF13">
      <w:pPr>
        <w:pStyle w:val="8"/>
        <w:spacing w:after="0"/>
        <w:rPr>
          <w:sz w:val="16"/>
        </w:rPr>
      </w:pPr>
    </w:p>
    <w:p w14:paraId="2EE2C237">
      <w:pPr>
        <w:pStyle w:val="8"/>
        <w:spacing w:after="0"/>
        <w:rPr>
          <w:sz w:val="16"/>
        </w:rPr>
      </w:pPr>
    </w:p>
    <w:p w14:paraId="52BAC54A">
      <w:pPr>
        <w:pStyle w:val="8"/>
        <w:spacing w:after="0"/>
        <w:rPr>
          <w:sz w:val="16"/>
        </w:rPr>
      </w:pPr>
    </w:p>
    <w:p w14:paraId="12DA075E">
      <w:pPr>
        <w:pStyle w:val="8"/>
        <w:spacing w:after="0"/>
        <w:rPr>
          <w:sz w:val="16"/>
        </w:rPr>
      </w:pPr>
    </w:p>
    <w:p w14:paraId="2C468AD2">
      <w:pPr>
        <w:pStyle w:val="8"/>
        <w:spacing w:after="0"/>
        <w:rPr>
          <w:sz w:val="16"/>
        </w:rPr>
      </w:pPr>
    </w:p>
    <w:p w14:paraId="43F7EA83">
      <w:pPr>
        <w:pStyle w:val="8"/>
        <w:spacing w:after="0"/>
        <w:rPr>
          <w:sz w:val="16"/>
        </w:rPr>
      </w:pPr>
      <w:r>
        <w:rPr>
          <w:sz w:val="16"/>
        </w:rPr>
        <mc:AlternateContent>
          <mc:Choice Requires="wps">
            <w:drawing>
              <wp:inline distT="0" distB="0" distL="0" distR="0">
                <wp:extent cx="6670675" cy="5274945"/>
                <wp:effectExtent l="4445" t="4445" r="11430" b="12065"/>
                <wp:docPr id="2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52749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51A3F1">
                            <w:pPr>
                              <w:spacing w:before="1"/>
                              <w:ind w:left="58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494949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494949"/>
                                <w:spacing w:val="0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14:paraId="1411A483">
                            <w:pPr>
                              <w:spacing w:before="1"/>
                              <w:ind w:left="587" w:right="0" w:firstLine="0"/>
                              <w:jc w:val="left"/>
                              <w:rPr>
                                <w:rFonts w:ascii="Courier New"/>
                                <w:color w:val="0032B2"/>
                                <w:spacing w:val="-5"/>
                                <w:sz w:val="20"/>
                              </w:rPr>
                            </w:pP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 xml:space="preserve">package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0000"/>
                                <w:shd w:val="clear" w:fill="FFFFFF"/>
                              </w:rPr>
                              <w:t>entities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 xml:space="preserve">public class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0000"/>
                                <w:shd w:val="clear" w:fill="FFFFFF"/>
                              </w:rPr>
                              <w:t xml:space="preserve">UniteEnseignement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{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 xml:space="preserve">private int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871094"/>
                                <w:shd w:val="clear" w:fill="FFFFFF"/>
                              </w:rPr>
                              <w:t>code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 xml:space="preserve">private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0000"/>
                                <w:shd w:val="clear" w:fill="FFFFFF"/>
                              </w:rPr>
                              <w:t xml:space="preserve">String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871094"/>
                                <w:shd w:val="clear" w:fill="FFFFFF"/>
                              </w:rPr>
                              <w:t>domaine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 xml:space="preserve">private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0000"/>
                                <w:shd w:val="clear" w:fill="FFFFFF"/>
                              </w:rPr>
                              <w:t xml:space="preserve">String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871094"/>
                                <w:shd w:val="clear" w:fill="FFFFFF"/>
                              </w:rPr>
                              <w:t>responsable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 xml:space="preserve">private int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871094"/>
                                <w:shd w:val="clear" w:fill="FFFFFF"/>
                              </w:rPr>
                              <w:t>credits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 xml:space="preserve">private int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871094"/>
                                <w:shd w:val="clear" w:fill="FFFFFF"/>
                              </w:rPr>
                              <w:t>semestre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;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 xml:space="preserve">public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627A"/>
                                <w:shd w:val="clear" w:fill="FFFFFF"/>
                              </w:rPr>
                              <w:t>UniteEnseignement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(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  <w:lang w:val="fr-FR"/>
                              </w:rPr>
                              <w:t>){}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 xml:space="preserve">public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627A"/>
                                <w:shd w:val="clear" w:fill="FFFFFF"/>
                              </w:rPr>
                              <w:t>UniteEnseignement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(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 xml:space="preserve">int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code,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0000"/>
                                <w:shd w:val="clear" w:fill="FFFFFF"/>
                              </w:rPr>
                              <w:t xml:space="preserve">String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domaine,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0000"/>
                                <w:shd w:val="clear" w:fill="FFFFFF"/>
                              </w:rPr>
                              <w:t xml:space="preserve">String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responsable,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 xml:space="preserve">int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credits,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 xml:space="preserve">int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semestre) {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>this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.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871094"/>
                                <w:shd w:val="clear" w:fill="FFFFFF"/>
                              </w:rPr>
                              <w:t xml:space="preserve">code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= code;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>this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.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871094"/>
                                <w:shd w:val="clear" w:fill="FFFFFF"/>
                              </w:rPr>
                              <w:t xml:space="preserve">domaine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= domaine;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>this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.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871094"/>
                                <w:shd w:val="clear" w:fill="FFFFFF"/>
                              </w:rPr>
                              <w:t xml:space="preserve">responsable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= responsable;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>this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.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871094"/>
                                <w:shd w:val="clear" w:fill="FFFFFF"/>
                              </w:rPr>
                              <w:t xml:space="preserve">credits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= credits;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033B3"/>
                                <w:shd w:val="clear" w:fill="FFFFFF"/>
                              </w:rPr>
                              <w:t>this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.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871094"/>
                                <w:shd w:val="clear" w:fill="FFFFFF"/>
                              </w:rPr>
                              <w:t xml:space="preserve">semestre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>= semestre;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  }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i/>
                                <w:iCs/>
                                <w:color w:val="8C8C8C"/>
                                <w:shd w:val="clear" w:fill="FFFFFF"/>
                              </w:rPr>
                              <w:t>// Getters et Setters</w:t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i/>
                                <w:iCs/>
                                <w:color w:val="8C8C8C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default" w:ascii="Courier New"/>
                                <w:color w:val="0032B2"/>
                                <w:spacing w:val="-5"/>
                                <w:sz w:val="20"/>
                              </w:rPr>
                              <w:br w:type="textWrapping"/>
                            </w:r>
                            <w:r>
                              <w:rPr>
                                <w:rFonts w:hint="default" w:ascii="monospace" w:hAnsi="monospace" w:eastAsia="monospace" w:cs="monospace"/>
                                <w:color w:val="080808"/>
                                <w:shd w:val="clear" w:fill="FFFFFF"/>
                              </w:rPr>
                              <w:t xml:space="preserve">  }</w:t>
                            </w:r>
                          </w:p>
                          <w:p w14:paraId="16454424">
                            <w:pPr>
                              <w:spacing w:before="1"/>
                              <w:ind w:left="587" w:right="0" w:firstLine="0"/>
                              <w:jc w:val="left"/>
                              <w:rPr>
                                <w:rFonts w:ascii="Courier New"/>
                                <w:color w:val="0032B2"/>
                                <w:spacing w:val="-5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6" o:spt="202" type="#_x0000_t202" style="height:415.35pt;width:525.25pt;" filled="f" stroked="t" coordsize="21600,21600" o:gfxdata="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bttz71gAAAAYBAAAP&#10;AAAAAAAAAAEAIAAAACIAAABkcnMvZG93bnJldi54bWxQSwECFAAUAAAACACHTuJALsfhIOEBAADZ&#10;AwAADgAAAAAAAAABACAAAAAlAQAAZHJzL2Uyb0RvYy54bWxQSwUGAAAAAAYABgBZAQAAeAUAAAAA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6351A3F1">
                      <w:pPr>
                        <w:spacing w:before="1"/>
                        <w:ind w:left="58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494949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494949"/>
                          <w:spacing w:val="0"/>
                          <w:sz w:val="18"/>
                          <w:szCs w:val="18"/>
                        </w:rPr>
                        <w:t xml:space="preserve">   </w:t>
                      </w:r>
                    </w:p>
                    <w:p w14:paraId="1411A483">
                      <w:pPr>
                        <w:spacing w:before="1"/>
                        <w:ind w:left="587" w:right="0" w:firstLine="0"/>
                        <w:jc w:val="left"/>
                        <w:rPr>
                          <w:rFonts w:ascii="Courier New"/>
                          <w:color w:val="0032B2"/>
                          <w:spacing w:val="-5"/>
                          <w:sz w:val="20"/>
                        </w:rPr>
                      </w:pP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 xml:space="preserve">package </w:t>
                      </w:r>
                      <w:r>
                        <w:rPr>
                          <w:rFonts w:hint="default" w:ascii="monospace" w:hAnsi="monospace" w:eastAsia="monospace" w:cs="monospace"/>
                          <w:color w:val="000000"/>
                          <w:shd w:val="clear" w:fill="FFFFFF"/>
                        </w:rPr>
                        <w:t>entities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;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 xml:space="preserve">public class </w:t>
                      </w:r>
                      <w:r>
                        <w:rPr>
                          <w:rFonts w:hint="default" w:ascii="monospace" w:hAnsi="monospace" w:eastAsia="monospace" w:cs="monospace"/>
                          <w:color w:val="000000"/>
                          <w:shd w:val="clear" w:fill="FFFFFF"/>
                        </w:rPr>
                        <w:t xml:space="preserve">UniteEnseignement 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{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 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 xml:space="preserve">private int </w:t>
                      </w:r>
                      <w:r>
                        <w:rPr>
                          <w:rFonts w:hint="default" w:ascii="monospace" w:hAnsi="monospace" w:eastAsia="monospace" w:cs="monospace"/>
                          <w:color w:val="871094"/>
                          <w:shd w:val="clear" w:fill="FFFFFF"/>
                        </w:rPr>
                        <w:t>code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;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 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 xml:space="preserve">private </w:t>
                      </w:r>
                      <w:r>
                        <w:rPr>
                          <w:rFonts w:hint="default" w:ascii="monospace" w:hAnsi="monospace" w:eastAsia="monospace" w:cs="monospace"/>
                          <w:color w:val="000000"/>
                          <w:shd w:val="clear" w:fill="FFFFFF"/>
                        </w:rPr>
                        <w:t xml:space="preserve">String </w:t>
                      </w:r>
                      <w:r>
                        <w:rPr>
                          <w:rFonts w:hint="default" w:ascii="monospace" w:hAnsi="monospace" w:eastAsia="monospace" w:cs="monospace"/>
                          <w:color w:val="871094"/>
                          <w:shd w:val="clear" w:fill="FFFFFF"/>
                        </w:rPr>
                        <w:t>domaine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;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 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 xml:space="preserve">private </w:t>
                      </w:r>
                      <w:r>
                        <w:rPr>
                          <w:rFonts w:hint="default" w:ascii="monospace" w:hAnsi="monospace" w:eastAsia="monospace" w:cs="monospace"/>
                          <w:color w:val="000000"/>
                          <w:shd w:val="clear" w:fill="FFFFFF"/>
                        </w:rPr>
                        <w:t xml:space="preserve">String </w:t>
                      </w:r>
                      <w:r>
                        <w:rPr>
                          <w:rFonts w:hint="default" w:ascii="monospace" w:hAnsi="monospace" w:eastAsia="monospace" w:cs="monospace"/>
                          <w:color w:val="871094"/>
                          <w:shd w:val="clear" w:fill="FFFFFF"/>
                        </w:rPr>
                        <w:t>responsable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;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 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 xml:space="preserve">private int </w:t>
                      </w:r>
                      <w:r>
                        <w:rPr>
                          <w:rFonts w:hint="default" w:ascii="monospace" w:hAnsi="monospace" w:eastAsia="monospace" w:cs="monospace"/>
                          <w:color w:val="871094"/>
                          <w:shd w:val="clear" w:fill="FFFFFF"/>
                        </w:rPr>
                        <w:t>credits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;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 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 xml:space="preserve">private int </w:t>
                      </w:r>
                      <w:r>
                        <w:rPr>
                          <w:rFonts w:hint="default" w:ascii="monospace" w:hAnsi="monospace" w:eastAsia="monospace" w:cs="monospace"/>
                          <w:color w:val="871094"/>
                          <w:shd w:val="clear" w:fill="FFFFFF"/>
                        </w:rPr>
                        <w:t>semestre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;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 xml:space="preserve">public </w:t>
                      </w:r>
                      <w:r>
                        <w:rPr>
                          <w:rFonts w:hint="default" w:ascii="monospace" w:hAnsi="monospace" w:eastAsia="monospace" w:cs="monospace"/>
                          <w:color w:val="00627A"/>
                          <w:shd w:val="clear" w:fill="FFFFFF"/>
                        </w:rPr>
                        <w:t>UniteEnseignement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(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  <w:lang w:val="fr-FR"/>
                        </w:rPr>
                        <w:t>){}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 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 xml:space="preserve">public </w:t>
                      </w:r>
                      <w:r>
                        <w:rPr>
                          <w:rFonts w:hint="default" w:ascii="monospace" w:hAnsi="monospace" w:eastAsia="monospace" w:cs="monospace"/>
                          <w:color w:val="00627A"/>
                          <w:shd w:val="clear" w:fill="FFFFFF"/>
                        </w:rPr>
                        <w:t>UniteEnseignement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(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 xml:space="preserve">int 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code, </w:t>
                      </w:r>
                      <w:r>
                        <w:rPr>
                          <w:rFonts w:hint="default" w:ascii="monospace" w:hAnsi="monospace" w:eastAsia="monospace" w:cs="monospace"/>
                          <w:color w:val="000000"/>
                          <w:shd w:val="clear" w:fill="FFFFFF"/>
                        </w:rPr>
                        <w:t xml:space="preserve">String 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domaine, </w:t>
                      </w:r>
                      <w:r>
                        <w:rPr>
                          <w:rFonts w:hint="default" w:ascii="monospace" w:hAnsi="monospace" w:eastAsia="monospace" w:cs="monospace"/>
                          <w:color w:val="000000"/>
                          <w:shd w:val="clear" w:fill="FFFFFF"/>
                        </w:rPr>
                        <w:t xml:space="preserve">String 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responsable,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 xml:space="preserve">int 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credits,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 xml:space="preserve">int 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semestre) {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>this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.</w:t>
                      </w:r>
                      <w:r>
                        <w:rPr>
                          <w:rFonts w:hint="default" w:ascii="monospace" w:hAnsi="monospace" w:eastAsia="monospace" w:cs="monospace"/>
                          <w:color w:val="871094"/>
                          <w:shd w:val="clear" w:fill="FFFFFF"/>
                        </w:rPr>
                        <w:t xml:space="preserve">code 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= code;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>this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.</w:t>
                      </w:r>
                      <w:r>
                        <w:rPr>
                          <w:rFonts w:hint="default" w:ascii="monospace" w:hAnsi="monospace" w:eastAsia="monospace" w:cs="monospace"/>
                          <w:color w:val="871094"/>
                          <w:shd w:val="clear" w:fill="FFFFFF"/>
                        </w:rPr>
                        <w:t xml:space="preserve">domaine 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= domaine;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>this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.</w:t>
                      </w:r>
                      <w:r>
                        <w:rPr>
                          <w:rFonts w:hint="default" w:ascii="monospace" w:hAnsi="monospace" w:eastAsia="monospace" w:cs="monospace"/>
                          <w:color w:val="871094"/>
                          <w:shd w:val="clear" w:fill="FFFFFF"/>
                        </w:rPr>
                        <w:t xml:space="preserve">responsable 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= responsable;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>this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.</w:t>
                      </w:r>
                      <w:r>
                        <w:rPr>
                          <w:rFonts w:hint="default" w:ascii="monospace" w:hAnsi="monospace" w:eastAsia="monospace" w:cs="monospace"/>
                          <w:color w:val="871094"/>
                          <w:shd w:val="clear" w:fill="FFFFFF"/>
                        </w:rPr>
                        <w:t xml:space="preserve">credits 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= credits;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      </w:t>
                      </w:r>
                      <w:r>
                        <w:rPr>
                          <w:rFonts w:hint="default" w:ascii="monospace" w:hAnsi="monospace" w:eastAsia="monospace" w:cs="monospace"/>
                          <w:color w:val="0033B3"/>
                          <w:shd w:val="clear" w:fill="FFFFFF"/>
                        </w:rPr>
                        <w:t>this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.</w:t>
                      </w:r>
                      <w:r>
                        <w:rPr>
                          <w:rFonts w:hint="default" w:ascii="monospace" w:hAnsi="monospace" w:eastAsia="monospace" w:cs="monospace"/>
                          <w:color w:val="871094"/>
                          <w:shd w:val="clear" w:fill="FFFFFF"/>
                        </w:rPr>
                        <w:t xml:space="preserve">semestre 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>= semestre;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  }</w:t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</w:t>
                      </w:r>
                      <w:r>
                        <w:rPr>
                          <w:rFonts w:hint="default" w:ascii="monospace" w:hAnsi="monospace" w:eastAsia="monospace" w:cs="monospace"/>
                          <w:i/>
                          <w:iCs/>
                          <w:color w:val="8C8C8C"/>
                          <w:shd w:val="clear" w:fill="FFFFFF"/>
                        </w:rPr>
                        <w:t>// Getters et Setters</w:t>
                      </w:r>
                      <w:r>
                        <w:rPr>
                          <w:rFonts w:hint="default" w:ascii="monospace" w:hAnsi="monospace" w:eastAsia="monospace" w:cs="monospace"/>
                          <w:i/>
                          <w:iCs/>
                          <w:color w:val="8C8C8C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default" w:ascii="Courier New"/>
                          <w:color w:val="0032B2"/>
                          <w:spacing w:val="-5"/>
                          <w:sz w:val="20"/>
                        </w:rPr>
                        <w:br w:type="textWrapping"/>
                      </w:r>
                      <w:r>
                        <w:rPr>
                          <w:rFonts w:hint="default" w:ascii="monospace" w:hAnsi="monospace" w:eastAsia="monospace" w:cs="monospace"/>
                          <w:color w:val="080808"/>
                          <w:shd w:val="clear" w:fill="FFFFFF"/>
                        </w:rPr>
                        <w:t xml:space="preserve">  }</w:t>
                      </w:r>
                    </w:p>
                    <w:p w14:paraId="16454424">
                      <w:pPr>
                        <w:spacing w:before="1"/>
                        <w:ind w:left="587" w:right="0" w:firstLine="0"/>
                        <w:jc w:val="left"/>
                        <w:rPr>
                          <w:rFonts w:ascii="Courier New"/>
                          <w:color w:val="0032B2"/>
                          <w:spacing w:val="-5"/>
                          <w:sz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DD8B9EA">
      <w:pPr>
        <w:pStyle w:val="8"/>
        <w:spacing w:before="42"/>
      </w:pPr>
    </w:p>
    <w:p w14:paraId="71632B3F">
      <w:pPr>
        <w:pStyle w:val="12"/>
        <w:numPr>
          <w:ilvl w:val="1"/>
          <w:numId w:val="1"/>
        </w:numPr>
        <w:tabs>
          <w:tab w:val="left" w:pos="2152"/>
        </w:tabs>
        <w:spacing w:before="1" w:after="0" w:line="240" w:lineRule="auto"/>
        <w:ind w:left="2152" w:right="0" w:hanging="360"/>
        <w:jc w:val="left"/>
        <w:rPr>
          <w:sz w:val="24"/>
        </w:rPr>
      </w:pPr>
      <w:r>
        <w:rPr>
          <w:sz w:val="24"/>
        </w:rPr>
        <w:t>au</w:t>
      </w:r>
      <w:r>
        <w:rPr>
          <w:spacing w:val="-7"/>
          <w:sz w:val="24"/>
        </w:rPr>
        <w:t xml:space="preserve"> </w:t>
      </w:r>
      <w:r>
        <w:rPr>
          <w:sz w:val="24"/>
        </w:rPr>
        <w:t>niveau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l'entité</w:t>
      </w:r>
      <w:r>
        <w:rPr>
          <w:spacing w:val="-7"/>
          <w:sz w:val="24"/>
        </w:rPr>
        <w:t xml:space="preserve"> </w:t>
      </w:r>
      <w:r>
        <w:rPr>
          <w:sz w:val="24"/>
        </w:rPr>
        <w:t>"</w:t>
      </w:r>
      <w:r>
        <w:rPr>
          <w:rFonts w:hint="default"/>
          <w:b/>
          <w:sz w:val="24"/>
          <w:lang w:val="fr-FR"/>
        </w:rPr>
        <w:t>Module</w:t>
      </w:r>
      <w:r>
        <w:rPr>
          <w:sz w:val="24"/>
        </w:rPr>
        <w:t>",</w:t>
      </w:r>
      <w:r>
        <w:rPr>
          <w:spacing w:val="-6"/>
          <w:sz w:val="24"/>
        </w:rPr>
        <w:t xml:space="preserve"> </w:t>
      </w:r>
      <w:r>
        <w:rPr>
          <w:sz w:val="24"/>
        </w:rPr>
        <w:t>générez</w:t>
      </w:r>
      <w:r>
        <w:rPr>
          <w:spacing w:val="-7"/>
          <w:sz w:val="24"/>
        </w:rPr>
        <w:t xml:space="preserve"> </w:t>
      </w:r>
      <w:r>
        <w:rPr>
          <w:sz w:val="24"/>
        </w:rPr>
        <w:t>les</w:t>
      </w:r>
      <w:r>
        <w:rPr>
          <w:spacing w:val="-6"/>
          <w:sz w:val="24"/>
        </w:rPr>
        <w:t xml:space="preserve"> </w:t>
      </w:r>
      <w:r>
        <w:rPr>
          <w:sz w:val="24"/>
        </w:rPr>
        <w:t>deux</w:t>
      </w:r>
      <w:r>
        <w:rPr>
          <w:spacing w:val="-6"/>
          <w:sz w:val="24"/>
        </w:rPr>
        <w:t xml:space="preserve"> </w:t>
      </w:r>
      <w:r>
        <w:rPr>
          <w:sz w:val="24"/>
        </w:rPr>
        <w:t>méthodes</w:t>
      </w:r>
      <w:r>
        <w:rPr>
          <w:spacing w:val="-6"/>
          <w:sz w:val="24"/>
        </w:rPr>
        <w:t xml:space="preserve"> </w:t>
      </w:r>
      <w:r>
        <w:rPr>
          <w:sz w:val="24"/>
        </w:rPr>
        <w:t>equals</w:t>
      </w:r>
      <w:r>
        <w:rPr>
          <w:spacing w:val="-6"/>
          <w:sz w:val="24"/>
        </w:rPr>
        <w:t xml:space="preserve"> </w:t>
      </w:r>
      <w:r>
        <w:rPr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hashCode.</w:t>
      </w:r>
    </w:p>
    <w:p w14:paraId="4BE6A7C3">
      <w:pPr>
        <w:pStyle w:val="8"/>
        <w:spacing w:before="14" w:line="242" w:lineRule="auto"/>
        <w:ind w:left="1876" w:hanging="1"/>
      </w:pPr>
      <w:r>
        <w:rPr>
          <w:rFonts w:ascii="Arial" w:hAnsi="Arial"/>
          <w:b/>
          <w:sz w:val="22"/>
        </w:rPr>
        <w:t>*</w:t>
      </w:r>
      <w:r>
        <w:t>equals</w:t>
      </w:r>
      <w:r>
        <w:rPr>
          <w:spacing w:val="-3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utilisée</w:t>
      </w:r>
      <w:r>
        <w:rPr>
          <w:spacing w:val="-4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plupart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collections</w:t>
      </w:r>
      <w:r>
        <w:rPr>
          <w:spacing w:val="-3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déterminer</w:t>
      </w:r>
      <w:r>
        <w:rPr>
          <w:spacing w:val="-4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collection contient un élément donné.</w:t>
      </w:r>
    </w:p>
    <w:p w14:paraId="7E121CE1">
      <w:pPr>
        <w:pStyle w:val="8"/>
        <w:spacing w:before="9"/>
        <w:ind w:left="1876"/>
      </w:pPr>
      <w:r>
        <w:t>*</w:t>
      </w:r>
      <w:r>
        <w:rPr>
          <w:spacing w:val="-5"/>
        </w:rPr>
        <w:t xml:space="preserve"> </w:t>
      </w:r>
      <w:r>
        <w:t>hashCode</w:t>
      </w:r>
      <w:r>
        <w:rPr>
          <w:spacing w:val="-6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utilisée</w:t>
      </w:r>
      <w:r>
        <w:rPr>
          <w:spacing w:val="-4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déterminer</w:t>
      </w:r>
      <w:r>
        <w:rPr>
          <w:spacing w:val="-6"/>
        </w:rPr>
        <w:t xml:space="preserve"> </w:t>
      </w:r>
      <w:r>
        <w:t>où</w:t>
      </w:r>
      <w:r>
        <w:rPr>
          <w:spacing w:val="-5"/>
        </w:rPr>
        <w:t xml:space="preserve"> </w:t>
      </w:r>
      <w:r>
        <w:t>stocker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où</w:t>
      </w:r>
      <w:r>
        <w:rPr>
          <w:spacing w:val="-5"/>
        </w:rPr>
        <w:t xml:space="preserve"> </w:t>
      </w:r>
      <w:r>
        <w:t>chercher</w:t>
      </w:r>
      <w:r>
        <w:rPr>
          <w:spacing w:val="-6"/>
        </w:rPr>
        <w:t xml:space="preserve"> </w:t>
      </w:r>
      <w:r>
        <w:t>l'objet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interne.</w:t>
      </w:r>
    </w:p>
    <w:p w14:paraId="322503BF">
      <w:pPr>
        <w:pStyle w:val="8"/>
        <w:spacing w:before="83"/>
      </w:pPr>
    </w:p>
    <w:p w14:paraId="05ECFBAE">
      <w:pPr>
        <w:pStyle w:val="12"/>
        <w:numPr>
          <w:ilvl w:val="0"/>
          <w:numId w:val="1"/>
        </w:numPr>
        <w:tabs>
          <w:tab w:val="left" w:pos="951"/>
        </w:tabs>
        <w:spacing w:before="1" w:after="0" w:line="240" w:lineRule="auto"/>
        <w:ind w:left="951" w:right="0" w:hanging="359"/>
        <w:jc w:val="both"/>
        <w:rPr>
          <w:sz w:val="22"/>
        </w:rPr>
      </w:pPr>
      <w:r>
        <w:rPr>
          <w:sz w:val="22"/>
        </w:rPr>
        <w:t>Configuration</w:t>
      </w:r>
      <w:r>
        <w:rPr>
          <w:spacing w:val="-6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z w:val="22"/>
        </w:rPr>
        <w:t>l’application</w:t>
      </w:r>
      <w:r>
        <w:rPr>
          <w:spacing w:val="-4"/>
          <w:sz w:val="22"/>
        </w:rPr>
        <w:t xml:space="preserve"> </w:t>
      </w:r>
      <w:r>
        <w:rPr>
          <w:sz w:val="22"/>
        </w:rPr>
        <w:t>Web</w:t>
      </w:r>
      <w:r>
        <w:rPr>
          <w:spacing w:val="-7"/>
          <w:sz w:val="22"/>
        </w:rPr>
        <w:t xml:space="preserve"> </w:t>
      </w:r>
      <w:r>
        <w:rPr>
          <w:sz w:val="22"/>
        </w:rPr>
        <w:t>JAX-RS</w:t>
      </w:r>
      <w:r>
        <w:rPr>
          <w:spacing w:val="-4"/>
          <w:sz w:val="22"/>
        </w:rPr>
        <w:t xml:space="preserve"> </w:t>
      </w:r>
      <w:r>
        <w:rPr>
          <w:spacing w:val="-10"/>
          <w:sz w:val="22"/>
        </w:rPr>
        <w:t>:</w:t>
      </w:r>
    </w:p>
    <w:p w14:paraId="485F4953">
      <w:pPr>
        <w:pStyle w:val="8"/>
        <w:spacing w:before="174" w:line="376" w:lineRule="auto"/>
        <w:ind w:left="232" w:right="843" w:firstLine="60"/>
        <w:jc w:val="both"/>
      </w:pPr>
      <w:r>
        <w:t xml:space="preserve">Une application JAX-RS doit contenir au moins une classe ressource packagée dans une archive WAR. Afin d’activer les ressources REST définies dans votre application, vous devezajouter une sous-classes </w:t>
      </w:r>
      <w:r>
        <w:rPr>
          <w:color w:val="202020"/>
        </w:rPr>
        <w:t>javax.ws.rs.core.Application</w:t>
      </w:r>
      <w:r>
        <w:t xml:space="preserve">, puis ajouter les modèles d'URI requis à l'aide de l'annotation </w:t>
      </w:r>
      <w:r>
        <w:rPr>
          <w:b/>
          <w:color w:val="202020"/>
        </w:rPr>
        <w:t xml:space="preserve">@ApplicationPath </w:t>
      </w:r>
      <w:r>
        <w:t>.</w:t>
      </w:r>
    </w:p>
    <w:p w14:paraId="35301168">
      <w:pPr>
        <w:pStyle w:val="8"/>
        <w:spacing w:line="266" w:lineRule="exact"/>
        <w:ind w:left="707"/>
        <w:jc w:val="both"/>
      </w:pPr>
      <w:r>
        <w:t>Créez</w:t>
      </w:r>
      <w:r>
        <w:rPr>
          <w:spacing w:val="-9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classe</w:t>
      </w:r>
      <w:r>
        <w:rPr>
          <w:spacing w:val="-9"/>
        </w:rPr>
        <w:t xml:space="preserve"> </w:t>
      </w:r>
      <w:r>
        <w:t>nommée</w:t>
      </w:r>
      <w:r>
        <w:rPr>
          <w:spacing w:val="-8"/>
        </w:rPr>
        <w:t xml:space="preserve"> </w:t>
      </w:r>
      <w:r>
        <w:t>«RestActivator»</w:t>
      </w:r>
      <w:r>
        <w:rPr>
          <w:spacing w:val="-8"/>
        </w:rPr>
        <w:t xml:space="preserve"> </w:t>
      </w:r>
      <w:r>
        <w:t>dans</w:t>
      </w:r>
      <w:r>
        <w:rPr>
          <w:spacing w:val="-7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package</w:t>
      </w:r>
      <w:r>
        <w:rPr>
          <w:spacing w:val="-9"/>
        </w:rPr>
        <w:t xml:space="preserve"> </w:t>
      </w:r>
      <w:r>
        <w:t>«rest.utilities»</w:t>
      </w:r>
      <w:r>
        <w:rPr>
          <w:spacing w:val="-10"/>
        </w:rPr>
        <w:t xml:space="preserve"> </w:t>
      </w:r>
      <w:r>
        <w:t>comme</w:t>
      </w:r>
      <w:r>
        <w:rPr>
          <w:spacing w:val="-8"/>
        </w:rPr>
        <w:t xml:space="preserve"> </w:t>
      </w:r>
      <w:r>
        <w:rPr>
          <w:spacing w:val="-2"/>
        </w:rPr>
        <w:t>suit:</w:t>
      </w:r>
    </w:p>
    <w:p w14:paraId="3523D81C">
      <w:pPr>
        <w:pStyle w:val="8"/>
        <w:spacing w:before="116"/>
        <w:rPr>
          <w:sz w:val="20"/>
        </w:rPr>
      </w:pPr>
    </w:p>
    <w:p w14:paraId="230E15E2">
      <w:pPr>
        <w:pStyle w:val="8"/>
        <w:ind w:right="-58"/>
        <w:rPr>
          <w:sz w:val="20"/>
        </w:rPr>
      </w:pPr>
    </w:p>
    <w:p w14:paraId="0A0A5362">
      <w:pPr>
        <w:pStyle w:val="8"/>
        <w:ind w:left="708"/>
        <w:rPr>
          <w:sz w:val="20"/>
        </w:rPr>
      </w:pPr>
      <w:r>
        <w:rPr>
          <w:sz w:val="20"/>
          <w:bdr w:val="single" w:sz="4" w:space="0"/>
        </w:rPr>
        <w:drawing>
          <wp:inline distT="0" distB="0" distL="0" distR="0">
            <wp:extent cx="5793740" cy="1328420"/>
            <wp:effectExtent l="0" t="0" r="1270" b="635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14CB">
      <w:pPr>
        <w:pStyle w:val="8"/>
        <w:spacing w:before="65"/>
      </w:pPr>
    </w:p>
    <w:p w14:paraId="5D5256BD">
      <w:pPr>
        <w:pStyle w:val="8"/>
        <w:spacing w:line="376" w:lineRule="auto"/>
        <w:ind w:left="967" w:right="1341" w:hanging="1"/>
      </w:pPr>
      <w:r>
        <w:rPr>
          <w:b/>
          <w:u w:val="thick"/>
        </w:rPr>
        <w:t>NB</w:t>
      </w:r>
      <w:r>
        <w:t>: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chemin</w:t>
      </w:r>
      <w:r>
        <w:rPr>
          <w:spacing w:val="-7"/>
        </w:rPr>
        <w:t xml:space="preserve"> </w:t>
      </w:r>
      <w:r>
        <w:t>défini</w:t>
      </w:r>
      <w:r>
        <w:rPr>
          <w:spacing w:val="-4"/>
        </w:rPr>
        <w:t xml:space="preserve"> </w:t>
      </w:r>
      <w:r>
        <w:t>dans</w:t>
      </w:r>
      <w:r>
        <w:rPr>
          <w:spacing w:val="-7"/>
        </w:rPr>
        <w:t xml:space="preserve"> </w:t>
      </w:r>
      <w:r>
        <w:t>l'annotation</w:t>
      </w:r>
      <w:r>
        <w:rPr>
          <w:spacing w:val="-4"/>
        </w:rPr>
        <w:t xml:space="preserve"> </w:t>
      </w:r>
      <w:r>
        <w:rPr>
          <w:color w:val="202020"/>
        </w:rPr>
        <w:t>javax.ws.rs.ApplicationPath</w:t>
      </w:r>
      <w:r>
        <w:rPr>
          <w:color w:val="202020"/>
          <w:spacing w:val="-7"/>
        </w:rPr>
        <w:t xml:space="preserve"> </w:t>
      </w:r>
      <w:r>
        <w:t>sera</w:t>
      </w:r>
      <w:r>
        <w:rPr>
          <w:spacing w:val="-5"/>
        </w:rPr>
        <w:t xml:space="preserve"> </w:t>
      </w:r>
      <w:r>
        <w:t>ajouté</w:t>
      </w:r>
      <w:r>
        <w:rPr>
          <w:spacing w:val="-8"/>
        </w:rPr>
        <w:t xml:space="preserve"> </w:t>
      </w:r>
      <w:r>
        <w:t>à l'URL</w:t>
      </w:r>
      <w:r>
        <w:rPr>
          <w:spacing w:val="-7"/>
        </w:rPr>
        <w:t xml:space="preserve"> </w:t>
      </w:r>
      <w:r>
        <w:t>de</w:t>
      </w:r>
      <w:r>
        <w:rPr>
          <w:rFonts w:hint="default"/>
          <w:lang w:val="fr-FR"/>
        </w:rPr>
        <w:t xml:space="preserve"> </w:t>
      </w:r>
      <w:r>
        <w:t>base.</w:t>
      </w:r>
    </w:p>
    <w:p w14:paraId="67A7C4FA">
      <w:pPr>
        <w:pStyle w:val="8"/>
        <w:spacing w:before="228"/>
      </w:pPr>
    </w:p>
    <w:p w14:paraId="004C1802">
      <w:pPr>
        <w:pStyle w:val="8"/>
        <w:ind w:left="491"/>
      </w:pPr>
      <w:r>
        <w:rPr>
          <w:sz w:val="22"/>
        </w:rPr>
        <w:t>Créez</w:t>
      </w:r>
      <w:r>
        <w:rPr>
          <w:spacing w:val="-8"/>
          <w:sz w:val="22"/>
        </w:rPr>
        <w:t xml:space="preserve"> </w:t>
      </w:r>
      <w:r>
        <w:rPr>
          <w:sz w:val="22"/>
        </w:rPr>
        <w:t>l</w:t>
      </w:r>
      <w:r>
        <w:t>es</w:t>
      </w:r>
      <w:r>
        <w:rPr>
          <w:spacing w:val="-6"/>
        </w:rPr>
        <w:t xml:space="preserve"> </w:t>
      </w:r>
      <w:r>
        <w:t>ressources</w:t>
      </w:r>
      <w:r>
        <w:rPr>
          <w:spacing w:val="-6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qui</w:t>
      </w:r>
      <w:r>
        <w:rPr>
          <w:spacing w:val="-6"/>
        </w:rPr>
        <w:t xml:space="preserve"> </w:t>
      </w:r>
      <w:r>
        <w:t>constituent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selon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suivantes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43181AF0">
      <w:pPr>
        <w:pStyle w:val="2"/>
        <w:numPr>
          <w:ilvl w:val="0"/>
          <w:numId w:val="2"/>
        </w:numPr>
        <w:tabs>
          <w:tab w:val="left" w:pos="1426"/>
        </w:tabs>
        <w:spacing w:before="86" w:after="0" w:line="240" w:lineRule="auto"/>
        <w:ind w:left="1426" w:right="0" w:hanging="359"/>
        <w:jc w:val="left"/>
      </w:pPr>
      <w:r>
        <w:t>Ressource</w:t>
      </w:r>
      <w:r>
        <w:rPr>
          <w:spacing w:val="-19"/>
        </w:rPr>
        <w:t xml:space="preserve"> </w:t>
      </w:r>
      <w:r>
        <w:rPr>
          <w:rFonts w:hint="default"/>
          <w:spacing w:val="-2"/>
          <w:lang w:val="fr-FR"/>
        </w:rPr>
        <w:t>UniteEnseignement</w:t>
      </w:r>
    </w:p>
    <w:p w14:paraId="11C0DFE8">
      <w:pPr>
        <w:pStyle w:val="8"/>
        <w:spacing w:before="169"/>
        <w:rPr>
          <w:b/>
          <w:i/>
          <w:sz w:val="32"/>
        </w:rPr>
      </w:pPr>
    </w:p>
    <w:p w14:paraId="4A815F63">
      <w:pPr>
        <w:pStyle w:val="12"/>
        <w:numPr>
          <w:ilvl w:val="1"/>
          <w:numId w:val="2"/>
        </w:numPr>
        <w:tabs>
          <w:tab w:val="left" w:pos="1397"/>
        </w:tabs>
        <w:spacing w:before="1" w:after="0" w:line="240" w:lineRule="auto"/>
        <w:ind w:left="1397" w:right="0" w:hanging="318"/>
        <w:jc w:val="left"/>
        <w:rPr>
          <w:sz w:val="24"/>
        </w:rPr>
      </w:pPr>
      <w:r>
        <w:rPr>
          <w:sz w:val="24"/>
        </w:rPr>
        <w:t>Création</w:t>
      </w:r>
      <w:r>
        <w:rPr>
          <w:spacing w:val="-8"/>
          <w:sz w:val="24"/>
        </w:rPr>
        <w:t xml:space="preserve"> </w:t>
      </w:r>
      <w:r>
        <w:rPr>
          <w:sz w:val="24"/>
        </w:rPr>
        <w:t>d’un</w:t>
      </w:r>
      <w:r>
        <w:rPr>
          <w:rFonts w:hint="default"/>
          <w:sz w:val="24"/>
          <w:lang w:val="fr-FR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n</w:t>
      </w:r>
      <w:r>
        <w:rPr>
          <w:rFonts w:hint="default"/>
          <w:sz w:val="24"/>
          <w:lang w:val="fr-FR"/>
        </w:rPr>
        <w:t>ouvelle unité d’enseignement</w:t>
      </w:r>
    </w:p>
    <w:p w14:paraId="370CD309">
      <w:pPr>
        <w:pStyle w:val="12"/>
        <w:numPr>
          <w:ilvl w:val="1"/>
          <w:numId w:val="2"/>
        </w:numPr>
        <w:tabs>
          <w:tab w:val="left" w:pos="1375"/>
        </w:tabs>
        <w:spacing w:before="169" w:after="18" w:line="240" w:lineRule="auto"/>
        <w:ind w:left="1375" w:right="0" w:hanging="296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835025</wp:posOffset>
                </wp:positionH>
                <wp:positionV relativeFrom="paragraph">
                  <wp:posOffset>13970</wp:posOffset>
                </wp:positionV>
                <wp:extent cx="5899785" cy="2270760"/>
                <wp:effectExtent l="5080" t="4445" r="5715" b="1143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9913" cy="2270886"/>
                          <a:chOff x="3047" y="3175"/>
                          <a:chExt cx="5899913" cy="2270886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3047" y="1810511"/>
                            <a:ext cx="5899785" cy="46355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9AE156">
                              <w:pPr>
                                <w:spacing w:before="106"/>
                                <w:ind w:left="107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Réponse</w:t>
                              </w:r>
                            </w:p>
                            <w:p w14:paraId="6B5D5F13">
                              <w:pPr>
                                <w:spacing w:before="132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201Created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0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5899785" cy="159639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6718CB">
                              <w:pPr>
                                <w:spacing w:before="85" w:line="281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 w:hAnsi="Courier New"/>
                                  <w:sz w:val="20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Requête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POST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0"/>
                                  <w:lang w:val="fr-FR"/>
                                </w:rPr>
                                <w:t>UE</w:t>
                              </w:r>
                            </w:p>
                            <w:p w14:paraId="37930D54">
                              <w:pPr>
                                <w:spacing w:before="0" w:line="224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Content-Type: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application/xml</w:t>
                              </w:r>
                            </w:p>
                            <w:p w14:paraId="168A2FD8">
                              <w:pPr>
                                <w:spacing w:before="0" w:line="224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2"/>
                                  <w:sz w:val="20"/>
                                  <w:lang w:val="fr-FR"/>
                                </w:rPr>
                              </w:pPr>
                            </w:p>
                            <w:p w14:paraId="7CAF848F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&lt;uniteEnseignement&gt;</w:t>
                              </w:r>
                            </w:p>
                            <w:p w14:paraId="6D4F040A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&lt;code&gt;</w:t>
                              </w: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>123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&lt;/code&gt;</w:t>
                              </w:r>
                            </w:p>
                            <w:p w14:paraId="5168C19F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&lt;domaine&gt;</w:t>
                              </w: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>Informatique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&lt;/domaine&gt;</w:t>
                              </w:r>
                            </w:p>
                            <w:p w14:paraId="133E9787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&lt;responsable&gt;</w:t>
                              </w: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  <w:lang w:val="fr-FR"/>
                                </w:rPr>
                                <w:t>Mme Maroua Douiri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&lt;/responsable&gt;</w:t>
                              </w:r>
                            </w:p>
                            <w:p w14:paraId="0C5F4713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 xml:space="preserve"> &lt;credits&gt;</w:t>
                              </w: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&lt;/credits&gt;</w:t>
                              </w:r>
                            </w:p>
                            <w:p w14:paraId="779F20C3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&lt;semestre&gt;</w:t>
                              </w: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&lt;/semestre&gt;</w:t>
                              </w:r>
                            </w:p>
                            <w:p w14:paraId="582D3284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color w:val="C00000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&lt;/uniteEnseignement&gt;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o:spt="203" style="position:absolute;left:0pt;margin-left:65.75pt;margin-top:1.1pt;height:178.8pt;width:464.55pt;mso-position-horizontal-relative:page;mso-wrap-distance-bottom:0pt;mso-wrap-distance-top:0pt;z-index:-251655168;mso-width-relative:page;mso-height-relative:page;" coordorigin="3047,3175" coordsize="5899913,2270886" o:gfxdata="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4GmE0tkAAAAKAQAADwAAAAAAAAABACAAAAAiAAAA&#10;ZHJzL2Rvd25yZXYueG1sUEsBAhQAFAAAAAgAh07iQNoCuNF4AgAAFgcAAA4AAAAAAAAAAQAgAAAA&#10;KAEAAGRycy9lMm9Eb2MueG1sUEsFBgAAAAAGAAYAWQEAABIGAAAAAA==&#10;">
                <o:lock v:ext="edit" aspectratio="f"/>
                <v:shape id="Textbox 7" o:spid="_x0000_s1026" o:spt="202" type="#_x0000_t202" style="position:absolute;left:3047;top:1810511;height:463550;width:5899785;" filled="f" stroked="t" coordsize="21600,21600" o:gfxdata="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jneX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5A9AE156">
                        <w:pPr>
                          <w:spacing w:before="106"/>
                          <w:ind w:left="107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Réponse</w:t>
                        </w:r>
                      </w:p>
                      <w:p w14:paraId="6B5D5F13">
                        <w:pPr>
                          <w:spacing w:before="132"/>
                          <w:ind w:left="107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Status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201Created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404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0"/>
                          </w:rPr>
                          <w:t>Found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3175;top:3175;height:1596390;width:5899785;" filled="f" stroked="t" coordsize="21600,21600" o:gfxdata="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8R4+W5AAAA2gAA&#10;AA8AAAAAAAAAAQAgAAAAIgAAAGRycy9kb3ducmV2LnhtbFBLAQIUABQAAAAIAIdO4kAzLwWeOwAA&#10;ADkAAAAQAAAAAAAAAAEAIAAAAAgBAABkcnMvc2hhcGV4bWwueG1sUEsFBgAAAAAGAAYAWwEAALID&#10;AAAAAA==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5E6718CB">
                        <w:pPr>
                          <w:spacing w:before="85" w:line="281" w:lineRule="exact"/>
                          <w:ind w:left="107" w:right="0" w:firstLine="0"/>
                          <w:jc w:val="left"/>
                          <w:rPr>
                            <w:rFonts w:hint="default" w:ascii="Courier New" w:hAnsi="Courier New"/>
                            <w:sz w:val="20"/>
                            <w:lang w:val="fr-FR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Requête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POST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/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0"/>
                            <w:lang w:val="fr-FR"/>
                          </w:rPr>
                          <w:t>UE</w:t>
                        </w:r>
                      </w:p>
                      <w:p w14:paraId="37930D54">
                        <w:pPr>
                          <w:spacing w:before="0" w:line="224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2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Content-Type:</w:t>
                        </w:r>
                        <w:r>
                          <w:rPr>
                            <w:rFonts w:ascii="Courier New"/>
                            <w:b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application/xml</w:t>
                        </w:r>
                      </w:p>
                      <w:p w14:paraId="168A2FD8">
                        <w:pPr>
                          <w:spacing w:before="0" w:line="224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2"/>
                            <w:sz w:val="20"/>
                            <w:lang w:val="fr-FR"/>
                          </w:rPr>
                        </w:pPr>
                      </w:p>
                      <w:p w14:paraId="7CAF848F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&lt;uniteEnseignement&gt;</w:t>
                        </w:r>
                      </w:p>
                      <w:p w14:paraId="6D4F040A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&lt;code&gt;</w:t>
                        </w: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>123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&lt;/code&gt;</w:t>
                        </w:r>
                      </w:p>
                      <w:p w14:paraId="5168C19F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&lt;domaine&gt;</w:t>
                        </w: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>Informatique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&lt;/domaine&gt;</w:t>
                        </w:r>
                      </w:p>
                      <w:p w14:paraId="133E9787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&lt;responsable&gt;</w:t>
                        </w:r>
                        <w:r>
                          <w:rPr>
                            <w:rFonts w:hint="default" w:ascii="Courier New"/>
                            <w:spacing w:val="-2"/>
                            <w:sz w:val="20"/>
                            <w:lang w:val="fr-FR"/>
                          </w:rPr>
                          <w:t>Mme Maroua Douiri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&lt;/responsable&gt;</w:t>
                        </w:r>
                      </w:p>
                      <w:p w14:paraId="0C5F4713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 xml:space="preserve">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 xml:space="preserve"> &lt;credits&gt;</w:t>
                        </w: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>6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&lt;/credits&gt;</w:t>
                        </w:r>
                      </w:p>
                      <w:p w14:paraId="779F20C3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&lt;semestre&gt;</w:t>
                        </w: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>2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&lt;/semestre&gt;</w:t>
                        </w:r>
                      </w:p>
                      <w:p w14:paraId="582D3284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ascii="Courier New"/>
                            <w:color w:val="C00000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&lt;/uniteEnseignement&gt;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Récupération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liste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tou</w:t>
      </w:r>
      <w:r>
        <w:rPr>
          <w:rFonts w:hint="default"/>
          <w:sz w:val="24"/>
          <w:lang w:val="fr-FR"/>
        </w:rPr>
        <w:t>te</w:t>
      </w:r>
      <w:r>
        <w:rPr>
          <w:sz w:val="24"/>
        </w:rPr>
        <w:t>s</w:t>
      </w:r>
      <w:r>
        <w:rPr>
          <w:spacing w:val="-4"/>
          <w:sz w:val="24"/>
        </w:rPr>
        <w:t xml:space="preserve"> </w:t>
      </w:r>
      <w:r>
        <w:rPr>
          <w:sz w:val="24"/>
        </w:rPr>
        <w:t>les</w:t>
      </w:r>
      <w:r>
        <w:rPr>
          <w:spacing w:val="-5"/>
          <w:sz w:val="24"/>
        </w:rPr>
        <w:t xml:space="preserve"> </w:t>
      </w:r>
      <w:r>
        <w:rPr>
          <w:spacing w:val="-5"/>
          <w:sz w:val="24"/>
          <w:lang w:val="fr-FR"/>
        </w:rPr>
        <w:t>unités</w:t>
      </w:r>
      <w:r>
        <w:rPr>
          <w:rFonts w:hint="default"/>
          <w:spacing w:val="-5"/>
          <w:sz w:val="24"/>
          <w:lang w:val="fr-FR"/>
        </w:rPr>
        <w:t xml:space="preserve"> d’enseignements</w:t>
      </w:r>
    </w:p>
    <w:p w14:paraId="41C0D289">
      <w:pPr>
        <w:pStyle w:val="8"/>
        <w:ind w:left="60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55590" cy="379730"/>
                <wp:effectExtent l="9525" t="0" r="0" b="10795"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590" cy="3797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F3A555">
                            <w:pPr>
                              <w:spacing w:before="83"/>
                              <w:ind w:left="107" w:right="0" w:firstLine="0"/>
                              <w:jc w:val="left"/>
                              <w:rPr>
                                <w:rFonts w:hint="default" w:ascii="Courier New" w:hAnsi="Courier New"/>
                                <w:sz w:val="20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Requête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Courier New" w:hAnsi="Courier New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hint="default" w:ascii="Courier New" w:hAnsi="Courier New"/>
                                <w:spacing w:val="-2"/>
                                <w:sz w:val="20"/>
                                <w:lang w:val="fr-FR"/>
                              </w:rPr>
                              <w:t>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6" o:spt="202" type="#_x0000_t202" style="height:29.9pt;width:421.7pt;" filled="f" stroked="t" coordsize="21600,21600" o:gfxdata="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X9xaS1QAAAAQBAAAP&#10;AAAAAAAAAAEAIAAAACIAAABkcnMvZG93bnJldi54bWxQSwECFAAUAAAACACHTuJABoR4T+IBAADX&#10;AwAADgAAAAAAAAABACAAAAAkAQAAZHJzL2Uyb0RvYy54bWxQSwUGAAAAAAYABgBZAQAAeAUAAAAA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2F3A555">
                      <w:pPr>
                        <w:spacing w:before="83"/>
                        <w:ind w:left="107" w:right="0" w:firstLine="0"/>
                        <w:jc w:val="left"/>
                        <w:rPr>
                          <w:rFonts w:hint="default" w:ascii="Courier New" w:hAnsi="Courier New"/>
                          <w:sz w:val="20"/>
                          <w:lang w:val="fr-FR"/>
                        </w:rPr>
                      </w:pPr>
                      <w:r>
                        <w:rPr>
                          <w:b/>
                          <w:sz w:val="24"/>
                        </w:rPr>
                        <w:t>Requête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GET</w:t>
                      </w:r>
                      <w:r>
                        <w:rPr>
                          <w:rFonts w:ascii="Courier New" w:hAnsi="Courier New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  <w:sz w:val="20"/>
                        </w:rPr>
                        <w:t>/</w:t>
                      </w:r>
                      <w:r>
                        <w:rPr>
                          <w:rFonts w:hint="default" w:ascii="Courier New" w:hAnsi="Courier New"/>
                          <w:spacing w:val="-2"/>
                          <w:sz w:val="20"/>
                          <w:lang w:val="fr-FR"/>
                        </w:rPr>
                        <w:t>UE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AFE2EA3">
      <w:pPr>
        <w:pStyle w:val="8"/>
        <w:spacing w:after="0"/>
        <w:rPr>
          <w:sz w:val="20"/>
        </w:rPr>
        <w:sectPr>
          <w:footerReference r:id="rId5" w:type="default"/>
          <w:pgSz w:w="11900" w:h="16840"/>
          <w:pgMar w:top="1320" w:right="566" w:bottom="420" w:left="708" w:header="0" w:footer="236" w:gutter="0"/>
          <w:cols w:space="720" w:num="1"/>
        </w:sectPr>
      </w:pPr>
    </w:p>
    <w:p w14:paraId="29C56969">
      <w:pPr>
        <w:pStyle w:val="8"/>
        <w:ind w:left="60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55590" cy="3335020"/>
                <wp:effectExtent l="5080" t="4445" r="5080" b="12065"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590" cy="33350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7C86FA">
                            <w:pPr>
                              <w:spacing w:before="104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Réponse</w:t>
                            </w:r>
                          </w:p>
                          <w:p w14:paraId="42067C2D">
                            <w:pPr>
                              <w:spacing w:before="16" w:line="220" w:lineRule="exact"/>
                              <w:ind w:left="108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200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Ok</w:t>
                            </w:r>
                          </w:p>
                          <w:p w14:paraId="1B21FBFC">
                            <w:pPr>
                              <w:spacing w:before="0" w:line="244" w:lineRule="auto"/>
                              <w:ind w:left="108" w:right="4493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Content-Type:</w:t>
                            </w:r>
                            <w:r>
                              <w:rPr>
                                <w:rFonts w:ascii="Courier New"/>
                                <w:b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application/json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14:paraId="35BEE7CB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>[</w:t>
                            </w:r>
                          </w:p>
                          <w:p w14:paraId="62FBE7F8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14:paraId="2AF2A8B4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E45649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"code"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101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64A84A27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E45649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"domaine"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"Informatique",</w:t>
                            </w:r>
                          </w:p>
                          <w:p w14:paraId="426E57A5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E45649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"responsable":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fr-FR" w:eastAsia="zh-CN" w:bidi="ar"/>
                              </w:rPr>
                              <w:t>Mme Maroua Douiri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47D3DAEB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E45649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"credits"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6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0AAB3581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E45649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"semestre"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 xml:space="preserve"> 1</w:t>
                            </w:r>
                          </w:p>
                          <w:p w14:paraId="36358C6E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},</w:t>
                            </w:r>
                          </w:p>
                          <w:p w14:paraId="71896F30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{</w:t>
                            </w:r>
                          </w:p>
                          <w:p w14:paraId="33853A99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C00000"/>
                                <w:spacing w:val="0"/>
                                <w:sz w:val="18"/>
                                <w:szCs w:val="18"/>
                              </w:rPr>
                              <w:t>"code"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102,</w:t>
                            </w:r>
                          </w:p>
                          <w:p w14:paraId="70EBF8E7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C00000"/>
                                <w:spacing w:val="0"/>
                                <w:sz w:val="18"/>
                                <w:szCs w:val="18"/>
                              </w:rPr>
                              <w:t>"domaine"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"Mathématiques"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1D1CD6B9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C00000"/>
                                <w:spacing w:val="0"/>
                                <w:sz w:val="18"/>
                                <w:szCs w:val="18"/>
                              </w:rPr>
                              <w:t>"responsable"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fr-FR" w:eastAsia="zh-CN" w:bidi="ar"/>
                              </w:rPr>
                              <w:t>M. Mohamed ben Fraj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4B5FCD57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C00000"/>
                                <w:spacing w:val="0"/>
                                <w:sz w:val="18"/>
                                <w:szCs w:val="18"/>
                              </w:rPr>
                              <w:t>"credits"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5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4AF215BD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C00000"/>
                                <w:spacing w:val="0"/>
                                <w:sz w:val="18"/>
                                <w:szCs w:val="18"/>
                              </w:rPr>
                              <w:t>"semestre"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50A14F"/>
                                <w:spacing w:val="0"/>
                                <w:kern w:val="0"/>
                                <w:sz w:val="18"/>
                                <w:szCs w:val="18"/>
                                <w:lang w:val="fr-FR" w:eastAsia="zh-CN" w:bidi="ar"/>
                              </w:rPr>
                              <w:t>2</w:t>
                            </w:r>
                          </w:p>
                          <w:p w14:paraId="163DDF32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}</w:t>
                            </w:r>
                          </w:p>
                          <w:p w14:paraId="21516A7F">
                            <w:pPr>
                              <w:spacing w:before="64"/>
                              <w:ind w:left="107" w:right="0" w:firstLine="0"/>
                              <w:jc w:val="left"/>
                              <w:rPr>
                                <w:rFonts w:ascii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urier New" w:hAnsi="Courier New" w:eastAsia="Courier New" w:cs="Courier New"/>
                                <w:i w:val="0"/>
                                <w:iCs w:val="0"/>
                                <w:caps w:val="0"/>
                                <w:color w:val="383A42"/>
                                <w:spacing w:val="0"/>
                                <w:sz w:val="18"/>
                                <w:szCs w:val="18"/>
                              </w:rPr>
                              <w:t xml:space="preserve">  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26" o:spt="202" type="#_x0000_t202" style="height:262.6pt;width:421.7pt;" filled="f" stroked="t" coordsize="21600,21600" o:gfxdata="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LKHOc1gAAAAUBAAAP&#10;AAAAAAAAAAEAIAAAACIAAABkcnMvZG93bnJldi54bWxQSwECFAAUAAAACACHTuJAsElqCeEBAADa&#10;AwAADgAAAAAAAAABACAAAAAlAQAAZHJzL2Uyb0RvYy54bWxQSwUGAAAAAAYABgBZAQAAeAUAAAAA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047C86FA">
                      <w:pPr>
                        <w:spacing w:before="104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Réponse</w:t>
                      </w:r>
                    </w:p>
                    <w:p w14:paraId="42067C2D">
                      <w:pPr>
                        <w:spacing w:before="16" w:line="220" w:lineRule="exact"/>
                        <w:ind w:left="108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z w:val="20"/>
                        </w:rPr>
                        <w:t>Status</w:t>
                      </w:r>
                      <w:r>
                        <w:rPr>
                          <w:rFonts w:ascii="Courier New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200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Ok</w:t>
                      </w:r>
                    </w:p>
                    <w:p w14:paraId="1B21FBFC">
                      <w:pPr>
                        <w:spacing w:before="0" w:line="244" w:lineRule="auto"/>
                        <w:ind w:left="108" w:right="4493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ascii="Courier New"/>
                          <w:b/>
                          <w:sz w:val="20"/>
                        </w:rPr>
                        <w:t>Content-Type:</w:t>
                      </w:r>
                      <w:r>
                        <w:rPr>
                          <w:rFonts w:ascii="Courier New"/>
                          <w:b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application/json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 </w:t>
                      </w:r>
                    </w:p>
                    <w:p w14:paraId="35BEE7CB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>[</w:t>
                      </w:r>
                    </w:p>
                    <w:p w14:paraId="62FBE7F8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{</w:t>
                      </w:r>
                    </w:p>
                    <w:p w14:paraId="2AF2A8B4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E45649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"code"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101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>,</w:t>
                      </w:r>
                    </w:p>
                    <w:p w14:paraId="64A84A27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E45649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"domaine"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"Informatique",</w:t>
                      </w:r>
                    </w:p>
                    <w:p w14:paraId="426E57A5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E45649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"responsable":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fr-FR" w:eastAsia="zh-CN" w:bidi="ar"/>
                        </w:rPr>
                        <w:t>Mme Maroua Douiri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>,</w:t>
                      </w:r>
                    </w:p>
                    <w:p w14:paraId="47D3DAEB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E45649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"credits"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6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>,</w:t>
                      </w:r>
                    </w:p>
                    <w:p w14:paraId="0AAB3581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E45649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"semestre"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 xml:space="preserve"> 1</w:t>
                      </w:r>
                    </w:p>
                    <w:p w14:paraId="36358C6E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},</w:t>
                      </w:r>
                    </w:p>
                    <w:p w14:paraId="71896F30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{</w:t>
                      </w:r>
                    </w:p>
                    <w:p w14:paraId="33853A99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C00000"/>
                          <w:spacing w:val="0"/>
                          <w:sz w:val="18"/>
                          <w:szCs w:val="18"/>
                        </w:rPr>
                        <w:t>"code"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102,</w:t>
                      </w:r>
                    </w:p>
                    <w:p w14:paraId="70EBF8E7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C00000"/>
                          <w:spacing w:val="0"/>
                          <w:sz w:val="18"/>
                          <w:szCs w:val="18"/>
                        </w:rPr>
                        <w:t>"domaine"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"Mathématiques"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>,</w:t>
                      </w:r>
                    </w:p>
                    <w:p w14:paraId="1D1CD6B9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C00000"/>
                          <w:spacing w:val="0"/>
                          <w:sz w:val="18"/>
                          <w:szCs w:val="18"/>
                        </w:rPr>
                        <w:t>"responsable"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fr-FR" w:eastAsia="zh-CN" w:bidi="ar"/>
                        </w:rPr>
                        <w:t>M. Mohamed ben Fraj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>,</w:t>
                      </w:r>
                    </w:p>
                    <w:p w14:paraId="4B5FCD57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C00000"/>
                          <w:spacing w:val="0"/>
                          <w:sz w:val="18"/>
                          <w:szCs w:val="18"/>
                        </w:rPr>
                        <w:t>"credits"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5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>,</w:t>
                      </w:r>
                    </w:p>
                    <w:p w14:paraId="4AF215BD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C00000"/>
                          <w:spacing w:val="0"/>
                          <w:sz w:val="18"/>
                          <w:szCs w:val="18"/>
                        </w:rPr>
                        <w:t>"semestre"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50A14F"/>
                          <w:spacing w:val="0"/>
                          <w:kern w:val="0"/>
                          <w:sz w:val="18"/>
                          <w:szCs w:val="18"/>
                          <w:lang w:val="fr-FR" w:eastAsia="zh-CN" w:bidi="ar"/>
                        </w:rPr>
                        <w:t>2</w:t>
                      </w:r>
                    </w:p>
                    <w:p w14:paraId="163DDF32">
                      <w:pPr>
                        <w:spacing w:before="64"/>
                        <w:ind w:left="107" w:right="0" w:firstLine="0"/>
                        <w:jc w:val="left"/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}</w:t>
                      </w:r>
                    </w:p>
                    <w:p w14:paraId="21516A7F">
                      <w:pPr>
                        <w:spacing w:before="64"/>
                        <w:ind w:left="107" w:right="0" w:firstLine="0"/>
                        <w:jc w:val="left"/>
                        <w:rPr>
                          <w:rFonts w:ascii="Courier New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urier New" w:hAnsi="Courier New" w:eastAsia="Courier New" w:cs="Courier New"/>
                          <w:i w:val="0"/>
                          <w:iCs w:val="0"/>
                          <w:caps w:val="0"/>
                          <w:color w:val="383A42"/>
                          <w:spacing w:val="0"/>
                          <w:sz w:val="18"/>
                          <w:szCs w:val="18"/>
                        </w:rPr>
                        <w:t xml:space="preserve">  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6BD82F2">
      <w:pPr>
        <w:pStyle w:val="8"/>
        <w:spacing w:before="209"/>
      </w:pPr>
    </w:p>
    <w:p w14:paraId="15471031">
      <w:pPr>
        <w:pStyle w:val="12"/>
        <w:numPr>
          <w:ilvl w:val="1"/>
          <w:numId w:val="2"/>
        </w:numPr>
        <w:tabs>
          <w:tab w:val="left" w:pos="1409"/>
        </w:tabs>
        <w:spacing w:before="0" w:after="0" w:line="240" w:lineRule="auto"/>
        <w:ind w:left="1409" w:right="0" w:hanging="258"/>
        <w:jc w:val="left"/>
        <w:rPr>
          <w:sz w:val="24"/>
        </w:rPr>
      </w:pPr>
      <w:r>
        <w:rPr>
          <w:sz w:val="24"/>
        </w:rPr>
        <w:t>Récupération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z w:val="24"/>
        </w:rPr>
        <w:t>liste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rFonts w:hint="default"/>
          <w:sz w:val="24"/>
          <w:lang w:val="fr-FR"/>
        </w:rPr>
        <w:t xml:space="preserve">s unités d’enseignements d’un semestre </w:t>
      </w:r>
      <w:r>
        <w:rPr>
          <w:spacing w:val="-2"/>
          <w:sz w:val="24"/>
        </w:rPr>
        <w:t>spécifique</w:t>
      </w:r>
    </w:p>
    <w:p w14:paraId="1E1ACCD6">
      <w:pPr>
        <w:pStyle w:val="8"/>
        <w:ind w:left="60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355590" cy="2521585"/>
                <wp:effectExtent l="4445" t="4445" r="5715" b="8255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5718" cy="2521702"/>
                          <a:chOff x="3047" y="3047"/>
                          <a:chExt cx="5355718" cy="2521702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3047" y="411371"/>
                            <a:ext cx="5355718" cy="2113378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FED49C">
                              <w:pPr>
                                <w:spacing w:before="0" w:line="273" w:lineRule="exact"/>
                                <w:ind w:left="1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</w:p>
                            <w:p w14:paraId="297EA160">
                              <w:pPr>
                                <w:spacing w:before="19" w:line="219" w:lineRule="exact"/>
                                <w:ind w:left="11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Ok</w:t>
                              </w:r>
                            </w:p>
                            <w:p w14:paraId="013B0DD9">
                              <w:pPr>
                                <w:spacing w:before="0" w:line="244" w:lineRule="auto"/>
                                <w:ind w:left="110" w:right="4493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Content-Type: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application/json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7F7F7F"/>
                                  <w:spacing w:val="-4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]</w:t>
                              </w:r>
                            </w:p>
                            <w:p w14:paraId="6C63E1A7">
                              <w:pPr>
                                <w:spacing w:before="0" w:line="230" w:lineRule="exact"/>
                                <w:ind w:left="110" w:right="0" w:firstLine="0"/>
                                <w:jc w:val="left"/>
                                <w:rPr>
                                  <w:rFonts w:hint="default" w:ascii="Courier New"/>
                                  <w:b w:val="0"/>
                                  <w:bCs/>
                                  <w:spacing w:val="-10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b w:val="0"/>
                                  <w:bCs/>
                                  <w:spacing w:val="-10"/>
                                  <w:sz w:val="18"/>
                                  <w:szCs w:val="18"/>
                                  <w:lang w:val="fr-FR"/>
                                </w:rPr>
                                <w:t>[</w:t>
                              </w:r>
                            </w:p>
                            <w:p w14:paraId="3021A50A">
                              <w:pPr>
                                <w:spacing w:before="64"/>
                                <w:ind w:left="107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 xml:space="preserve"> {</w:t>
                              </w:r>
                            </w:p>
                            <w:p w14:paraId="18A5A376">
                              <w:pPr>
                                <w:spacing w:before="64"/>
                                <w:ind w:left="107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C00000"/>
                                  <w:spacing w:val="0"/>
                                  <w:sz w:val="18"/>
                                  <w:szCs w:val="18"/>
                                </w:rPr>
                                <w:t>"code"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en-US" w:eastAsia="zh-CN" w:bidi="ar"/>
                                </w:rPr>
                                <w:t>102,</w:t>
                              </w:r>
                            </w:p>
                            <w:p w14:paraId="11B9C407">
                              <w:pPr>
                                <w:spacing w:before="64"/>
                                <w:ind w:left="107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C00000"/>
                                  <w:spacing w:val="0"/>
                                  <w:sz w:val="18"/>
                                  <w:szCs w:val="18"/>
                                </w:rPr>
                                <w:t>"domaine"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en-US" w:eastAsia="zh-CN" w:bidi="ar"/>
                                </w:rPr>
                                <w:t>"Mathématiques"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027CD881">
                              <w:pPr>
                                <w:spacing w:before="64"/>
                                <w:ind w:left="107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C00000"/>
                                  <w:spacing w:val="0"/>
                                  <w:sz w:val="18"/>
                                  <w:szCs w:val="18"/>
                                </w:rPr>
                                <w:t>"responsable"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en-US" w:eastAsia="zh-CN" w:bidi="ar"/>
                                </w:rPr>
                                <w:t>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M. Mohamed ben Fraj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en-US" w:eastAsia="zh-CN" w:bidi="ar"/>
                                </w:rPr>
                                <w:t>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2F6920B2">
                              <w:pPr>
                                <w:spacing w:before="64"/>
                                <w:ind w:left="107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C00000"/>
                                  <w:spacing w:val="0"/>
                                  <w:sz w:val="18"/>
                                  <w:szCs w:val="18"/>
                                </w:rPr>
                                <w:t>"credits"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en-US" w:eastAsia="zh-CN" w:bidi="ar"/>
                                </w:rPr>
                                <w:t>5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28A3EB9E">
                              <w:pPr>
                                <w:spacing w:before="64"/>
                                <w:ind w:left="107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C00000"/>
                                  <w:spacing w:val="0"/>
                                  <w:sz w:val="18"/>
                                  <w:szCs w:val="18"/>
                                </w:rPr>
                                <w:t>"semestre"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en-US" w:eastAsia="zh-CN" w:bidi="ar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2</w:t>
                              </w:r>
                            </w:p>
                            <w:p w14:paraId="3B4B17E4">
                              <w:pPr>
                                <w:spacing w:before="64"/>
                                <w:ind w:left="107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</w:rPr>
                                <w:t xml:space="preserve">  }</w:t>
                              </w:r>
                            </w:p>
                            <w:p w14:paraId="3BD70755">
                              <w:pPr>
                                <w:spacing w:before="0" w:line="230" w:lineRule="exact"/>
                                <w:ind w:left="110" w:right="0" w:firstLine="0"/>
                                <w:jc w:val="left"/>
                                <w:rPr>
                                  <w:rFonts w:hint="default" w:ascii="Courier New"/>
                                  <w:b w:val="0"/>
                                  <w:bCs/>
                                  <w:spacing w:val="-10"/>
                                  <w:sz w:val="18"/>
                                  <w:szCs w:val="18"/>
                                  <w:lang w:val="fr-FR"/>
                                </w:rPr>
                              </w:pPr>
                            </w:p>
                            <w:p w14:paraId="2453D8F5">
                              <w:pPr>
                                <w:spacing w:before="0" w:line="230" w:lineRule="exact"/>
                                <w:ind w:left="110" w:right="0" w:firstLine="0"/>
                                <w:jc w:val="left"/>
                                <w:rPr>
                                  <w:rFonts w:ascii="Courier New"/>
                                  <w:b w:val="0"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b w:val="0"/>
                                  <w:bCs/>
                                  <w:spacing w:val="-10"/>
                                  <w:sz w:val="18"/>
                                  <w:szCs w:val="18"/>
                                  <w:lang w:val="fr-FR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047" y="3047"/>
                            <a:ext cx="5355590" cy="40894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E61F8A">
                              <w:pPr>
                                <w:spacing w:before="80"/>
                                <w:ind w:left="110" w:right="0" w:firstLine="0"/>
                                <w:jc w:val="left"/>
                                <w:rPr>
                                  <w:rFonts w:hint="default" w:ascii="Courier New" w:hAnsi="Courier New"/>
                                  <w:sz w:val="20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Requête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hint="default" w:ascii="Courier New" w:hAnsi="Courier New"/>
                                  <w:sz w:val="20"/>
                                  <w:lang w:val="fr-FR"/>
                                </w:rPr>
                                <w:t>UE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rFonts w:hint="default" w:ascii="Courier New" w:hAnsi="Courier New"/>
                                  <w:sz w:val="20"/>
                                  <w:lang w:val="fr-FR"/>
                                </w:rPr>
                                <w:t>semestre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hint="default" w:ascii="Courier New" w:hAnsi="Courier New"/>
                                  <w:sz w:val="20"/>
                                  <w:lang w:val="fr-FR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o:spt="203" style="height:198.55pt;width:421.7pt;" coordorigin="3047,3047" coordsize="5355718,2521702" o:gfxdata="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NmVB/LXAAAABQEAAA8AAAAAAAAAAQAgAAAAIgAAAGRycy9k&#10;b3ducmV2LnhtbFBLAQIUABQAAAAIAIdO4kAXMxH+dQIAABsHAAAOAAAAAAAAAAEAIAAAACYBAABk&#10;cnMvZTJvRG9jLnhtbFBLBQYAAAAABgAGAFkBAAANBgAAAAA=&#10;">
                <o:lock v:ext="edit" aspectratio="f"/>
                <v:shape id="Textbox 12" o:spid="_x0000_s1026" o:spt="202" type="#_x0000_t202" style="position:absolute;left:3047;top:411371;height:2113378;width:5355718;" filled="f" stroked="t" coordsize="21600,21600" o:gfxdata="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zEw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65FED49C">
                        <w:pPr>
                          <w:spacing w:before="0" w:line="273" w:lineRule="exact"/>
                          <w:ind w:left="1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</w:p>
                      <w:p w14:paraId="297EA160">
                        <w:pPr>
                          <w:spacing w:before="19" w:line="219" w:lineRule="exact"/>
                          <w:ind w:left="11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Status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200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Ok</w:t>
                        </w:r>
                      </w:p>
                      <w:p w14:paraId="013B0DD9">
                        <w:pPr>
                          <w:spacing w:before="0" w:line="244" w:lineRule="auto"/>
                          <w:ind w:left="110" w:right="4493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Content-Type:</w:t>
                        </w:r>
                        <w:r>
                          <w:rPr>
                            <w:rFonts w:ascii="Courier New"/>
                            <w:b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application/json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[</w:t>
                        </w:r>
                        <w:r>
                          <w:rPr>
                            <w:rFonts w:ascii="Courier New"/>
                            <w:color w:val="7F7F7F"/>
                            <w:spacing w:val="-4"/>
                            <w:sz w:val="17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]</w:t>
                        </w:r>
                      </w:p>
                      <w:p w14:paraId="6C63E1A7">
                        <w:pPr>
                          <w:spacing w:before="0" w:line="230" w:lineRule="exact"/>
                          <w:ind w:left="110" w:right="0" w:firstLine="0"/>
                          <w:jc w:val="left"/>
                          <w:rPr>
                            <w:rFonts w:hint="default" w:ascii="Courier New"/>
                            <w:b w:val="0"/>
                            <w:bCs/>
                            <w:spacing w:val="-10"/>
                            <w:sz w:val="18"/>
                            <w:szCs w:val="18"/>
                            <w:lang w:val="fr-FR"/>
                          </w:rPr>
                        </w:pPr>
                        <w:r>
                          <w:rPr>
                            <w:rFonts w:hint="default" w:ascii="Courier New"/>
                            <w:b w:val="0"/>
                            <w:bCs/>
                            <w:spacing w:val="-10"/>
                            <w:sz w:val="18"/>
                            <w:szCs w:val="18"/>
                            <w:lang w:val="fr-FR"/>
                          </w:rPr>
                          <w:t>[</w:t>
                        </w:r>
                      </w:p>
                      <w:p w14:paraId="3021A50A">
                        <w:pPr>
                          <w:spacing w:before="64"/>
                          <w:ind w:left="107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 xml:space="preserve"> {</w:t>
                        </w:r>
                      </w:p>
                      <w:p w14:paraId="18A5A376">
                        <w:pPr>
                          <w:spacing w:before="64"/>
                          <w:ind w:left="107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C00000"/>
                            <w:spacing w:val="0"/>
                            <w:sz w:val="18"/>
                            <w:szCs w:val="18"/>
                          </w:rPr>
                          <w:t>"code"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en-US" w:eastAsia="zh-CN" w:bidi="ar"/>
                          </w:rPr>
                          <w:t>102,</w:t>
                        </w:r>
                      </w:p>
                      <w:p w14:paraId="11B9C407">
                        <w:pPr>
                          <w:spacing w:before="64"/>
                          <w:ind w:left="107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C00000"/>
                            <w:spacing w:val="0"/>
                            <w:sz w:val="18"/>
                            <w:szCs w:val="18"/>
                          </w:rPr>
                          <w:t>"domaine"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en-US" w:eastAsia="zh-CN" w:bidi="ar"/>
                          </w:rPr>
                          <w:t>"Mathématiques"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>,</w:t>
                        </w:r>
                      </w:p>
                      <w:p w14:paraId="027CD881">
                        <w:pPr>
                          <w:spacing w:before="64"/>
                          <w:ind w:left="107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C00000"/>
                            <w:spacing w:val="0"/>
                            <w:sz w:val="18"/>
                            <w:szCs w:val="18"/>
                          </w:rPr>
                          <w:t>"responsable"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en-US" w:eastAsia="zh-CN" w:bidi="ar"/>
                          </w:rPr>
                          <w:t>"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M. Mohamed ben Fraj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en-US" w:eastAsia="zh-CN" w:bidi="ar"/>
                          </w:rPr>
                          <w:t>"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>,</w:t>
                        </w:r>
                      </w:p>
                      <w:p w14:paraId="2F6920B2">
                        <w:pPr>
                          <w:spacing w:before="64"/>
                          <w:ind w:left="107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C00000"/>
                            <w:spacing w:val="0"/>
                            <w:sz w:val="18"/>
                            <w:szCs w:val="18"/>
                          </w:rPr>
                          <w:t>"credits"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en-US" w:eastAsia="zh-CN" w:bidi="ar"/>
                          </w:rPr>
                          <w:t>5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>,</w:t>
                        </w:r>
                      </w:p>
                      <w:p w14:paraId="28A3EB9E">
                        <w:pPr>
                          <w:spacing w:before="64"/>
                          <w:ind w:left="107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C00000"/>
                            <w:spacing w:val="0"/>
                            <w:sz w:val="18"/>
                            <w:szCs w:val="18"/>
                          </w:rPr>
                          <w:t>"semestre"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en-US" w:eastAsia="zh-CN" w:bidi="ar"/>
                          </w:rPr>
                          <w:t xml:space="preserve">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2</w:t>
                        </w:r>
                      </w:p>
                      <w:p w14:paraId="3B4B17E4">
                        <w:pPr>
                          <w:spacing w:before="64"/>
                          <w:ind w:left="107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</w:rPr>
                          <w:t xml:space="preserve">  }</w:t>
                        </w:r>
                      </w:p>
                      <w:p w14:paraId="3BD70755">
                        <w:pPr>
                          <w:spacing w:before="0" w:line="230" w:lineRule="exact"/>
                          <w:ind w:left="110" w:right="0" w:firstLine="0"/>
                          <w:jc w:val="left"/>
                          <w:rPr>
                            <w:rFonts w:hint="default" w:ascii="Courier New"/>
                            <w:b w:val="0"/>
                            <w:bCs/>
                            <w:spacing w:val="-10"/>
                            <w:sz w:val="18"/>
                            <w:szCs w:val="18"/>
                            <w:lang w:val="fr-FR"/>
                          </w:rPr>
                        </w:pPr>
                      </w:p>
                      <w:p w14:paraId="2453D8F5">
                        <w:pPr>
                          <w:spacing w:before="0" w:line="230" w:lineRule="exact"/>
                          <w:ind w:left="110" w:right="0" w:firstLine="0"/>
                          <w:jc w:val="left"/>
                          <w:rPr>
                            <w:rFonts w:ascii="Courier New"/>
                            <w:b w:val="0"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b w:val="0"/>
                            <w:bCs/>
                            <w:spacing w:val="-10"/>
                            <w:sz w:val="18"/>
                            <w:szCs w:val="18"/>
                            <w:lang w:val="fr-FR"/>
                          </w:rPr>
                          <w:t>]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3047;top:3047;height:408940;width:5355590;" filled="f" stroked="t" coordsize="21600,21600" o:gfxdata="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/+2lLsAAADb&#10;AAAADwAAAAAAAAABACAAAAAiAAAAZHJzL2Rvd25yZXYueG1sUEsBAhQAFAAAAAgAh07iQDMvBZ47&#10;AAAAOQAAABAAAAAAAAAAAQAgAAAACgEAAGRycy9zaGFwZXhtbC54bWxQSwUGAAAAAAYABgBbAQAA&#10;tAMAAAAA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7FE61F8A">
                        <w:pPr>
                          <w:spacing w:before="80"/>
                          <w:ind w:left="110" w:right="0" w:firstLine="0"/>
                          <w:jc w:val="left"/>
                          <w:rPr>
                            <w:rFonts w:hint="default" w:ascii="Courier New" w:hAnsi="Courier New"/>
                            <w:sz w:val="20"/>
                            <w:lang w:val="fr-FR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Requête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/</w:t>
                        </w:r>
                        <w:r>
                          <w:rPr>
                            <w:rFonts w:hint="default" w:ascii="Courier New" w:hAnsi="Courier New"/>
                            <w:sz w:val="20"/>
                            <w:lang w:val="fr-FR"/>
                          </w:rPr>
                          <w:t>UE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?</w:t>
                        </w:r>
                        <w:r>
                          <w:rPr>
                            <w:rFonts w:hint="default" w:ascii="Courier New" w:hAnsi="Courier New"/>
                            <w:sz w:val="20"/>
                            <w:lang w:val="fr-FR"/>
                          </w:rPr>
                          <w:t>semestre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=</w:t>
                        </w:r>
                        <w:r>
                          <w:rPr>
                            <w:rFonts w:hint="default" w:ascii="Courier New" w:hAnsi="Courier New"/>
                            <w:sz w:val="20"/>
                            <w:lang w:val="fr-FR"/>
                          </w:rPr>
                          <w:t>2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8BA2152">
      <w:pPr>
        <w:pStyle w:val="12"/>
        <w:numPr>
          <w:ilvl w:val="1"/>
          <w:numId w:val="2"/>
        </w:numPr>
        <w:tabs>
          <w:tab w:val="left" w:pos="1443"/>
        </w:tabs>
        <w:spacing w:before="228" w:after="0" w:line="240" w:lineRule="auto"/>
        <w:ind w:left="1443" w:right="0" w:hanging="291"/>
        <w:jc w:val="left"/>
        <w:rPr>
          <w:sz w:val="24"/>
        </w:rPr>
      </w:pPr>
      <w:r>
        <w:rPr>
          <w:sz w:val="24"/>
        </w:rPr>
        <w:t>Suppression</w:t>
      </w:r>
      <w:r>
        <w:rPr>
          <w:spacing w:val="-8"/>
          <w:sz w:val="24"/>
        </w:rPr>
        <w:t xml:space="preserve"> </w:t>
      </w:r>
      <w:r>
        <w:rPr>
          <w:sz w:val="24"/>
        </w:rPr>
        <w:t>d’un</w:t>
      </w:r>
      <w:r>
        <w:rPr>
          <w:rFonts w:hint="default"/>
          <w:sz w:val="24"/>
          <w:lang w:val="fr-FR"/>
        </w:rPr>
        <w:t xml:space="preserve">e unité d’enseignement </w:t>
      </w:r>
      <w:r>
        <w:rPr>
          <w:sz w:val="24"/>
        </w:rPr>
        <w:t>ayant</w:t>
      </w:r>
      <w:r>
        <w:rPr>
          <w:spacing w:val="-8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identifiant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spécifique</w:t>
      </w:r>
    </w:p>
    <w:p w14:paraId="5318509C">
      <w:pPr>
        <w:pStyle w:val="8"/>
        <w:spacing w:before="7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831850</wp:posOffset>
                </wp:positionH>
                <wp:positionV relativeFrom="paragraph">
                  <wp:posOffset>151130</wp:posOffset>
                </wp:positionV>
                <wp:extent cx="5905500" cy="565785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0" cy="565785"/>
                          <a:chOff x="0" y="0"/>
                          <a:chExt cx="5905500" cy="565785"/>
                        </a:xfrm>
                      </wpg:grpSpPr>
                      <wps:wsp>
                        <wps:cNvPr id="15" name="Textbox 15"/>
                        <wps:cNvSpPr txBox="1"/>
                        <wps:spPr>
                          <a:xfrm>
                            <a:off x="3047" y="236223"/>
                            <a:ext cx="5899785" cy="32639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1C9919">
                              <w:pPr>
                                <w:spacing w:before="0" w:line="270" w:lineRule="exact"/>
                                <w:ind w:left="107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</w:p>
                            <w:p w14:paraId="1298B15B">
                              <w:pPr>
                                <w:spacing w:before="4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Ok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7" y="3047"/>
                            <a:ext cx="5899785" cy="23367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EDE012">
                              <w:pPr>
                                <w:spacing w:before="61"/>
                                <w:ind w:left="108" w:right="0" w:firstLine="0"/>
                                <w:jc w:val="left"/>
                                <w:rPr>
                                  <w:rFonts w:hint="default" w:ascii="Courier New" w:hAnsi="Courier New"/>
                                  <w:sz w:val="20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Requête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0"/>
                                  <w:lang w:val="fr-FR"/>
                                </w:rPr>
                                <w:t>UE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0"/>
                                  <w:lang w:val="fr-FR"/>
                                </w:rPr>
                                <w:t>102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26" o:spt="203" style="position:absolute;left:0pt;margin-left:65.5pt;margin-top:11.9pt;height:44.55pt;width:465pt;mso-position-horizontal-relative:page;mso-wrap-distance-bottom:0pt;mso-wrap-distance-top:0pt;z-index:-251654144;mso-width-relative:page;mso-height-relative:page;" coordsize="5905500,565785" o:gfxdata="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Q2Z9T2QAAAAsBAAAPAAAAAAAAAAEAIAAAACIA&#10;AABkcnMvZG93bnJldi54bWxQSwECFAAUAAAACACHTuJAtBzbmnoCAAASBwAADgAAAAAAAAABACAA&#10;AAAoAQAAZHJzL2Uyb0RvYy54bWxQSwUGAAAAAAYABgBZAQAAFAYAAAAA&#10;">
                <o:lock v:ext="edit" aspectratio="f"/>
                <v:shape id="Textbox 15" o:spid="_x0000_s1026" o:spt="202" type="#_x0000_t202" style="position:absolute;left:3047;top:236223;height:326390;width:5899785;" filled="f" stroked="t" coordsize="21600,21600" o:gfxdata="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1qLe7sAAADb&#10;AAAADwAAAAAAAAABACAAAAAiAAAAZHJzL2Rvd25yZXYueG1sUEsBAhQAFAAAAAgAh07iQDMvBZ47&#10;AAAAOQAAABAAAAAAAAAAAQAgAAAACgEAAGRycy9zaGFwZXhtbC54bWxQSwUGAAAAAAYABgBbAQAA&#10;tAMAAAAA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791C9919">
                        <w:pPr>
                          <w:spacing w:before="0" w:line="270" w:lineRule="exact"/>
                          <w:ind w:left="107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</w:p>
                      <w:p w14:paraId="1298B15B">
                        <w:pPr>
                          <w:spacing w:before="4"/>
                          <w:ind w:left="10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Status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z w:val="20"/>
                          </w:rPr>
                          <w:t>200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Ok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404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Found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3047;top:3047;height:233679;width:5899785;" filled="f" stroked="t" coordsize="21600,21600" o:gfxdata="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IFQ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14EDE012">
                        <w:pPr>
                          <w:spacing w:before="61"/>
                          <w:ind w:left="108" w:right="0" w:firstLine="0"/>
                          <w:jc w:val="left"/>
                          <w:rPr>
                            <w:rFonts w:hint="default" w:ascii="Courier New" w:hAnsi="Courier New"/>
                            <w:sz w:val="20"/>
                            <w:lang w:val="fr-FR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Requête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DELETE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/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0"/>
                            <w:lang w:val="fr-FR"/>
                          </w:rPr>
                          <w:t>UE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/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0"/>
                            <w:lang w:val="fr-FR"/>
                          </w:rPr>
                          <w:t>102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9B0368A">
      <w:pPr>
        <w:pStyle w:val="8"/>
        <w:spacing w:after="0"/>
        <w:rPr>
          <w:sz w:val="18"/>
        </w:rPr>
        <w:sectPr>
          <w:pgSz w:w="11900" w:h="16840"/>
          <w:pgMar w:top="1320" w:right="566" w:bottom="420" w:left="708" w:header="0" w:footer="236" w:gutter="0"/>
          <w:cols w:space="720" w:num="1"/>
        </w:sectPr>
      </w:pPr>
    </w:p>
    <w:p w14:paraId="7CAEAB52">
      <w:pPr>
        <w:pStyle w:val="8"/>
        <w:spacing w:line="20" w:lineRule="exact"/>
        <w:ind w:left="60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899785" cy="6350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9785" cy="6350"/>
                          <a:chOff x="0" y="0"/>
                          <a:chExt cx="5899785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8997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785" h="6350">
                                <a:moveTo>
                                  <a:pt x="5899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899403" y="6095"/>
                                </a:lnTo>
                                <a:lnTo>
                                  <a:pt x="5899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" o:spid="_x0000_s1026" o:spt="203" style="height:0.5pt;width:464.55pt;" coordsize="5899785,6350" o:gfxdata="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al3BtMAAAADAQAADwAAAAAAAAABACAAAAAiAAAAZHJzL2Rvd25yZXYueG1sUEsBAhQA&#10;FAAAAAgAh07iQDdL4uRpAgAACgYAAA4AAAAAAAAAAQAgAAAAIgEAAGRycy9lMm9Eb2MueG1sUEsF&#10;BgAAAAAGAAYAWQEAAP0FAAAAAA==&#10;">
                <o:lock v:ext="edit" aspectratio="f"/>
                <v:shape id="Graphic 18" o:spid="_x0000_s1026" o:spt="100" style="position:absolute;left:0;top:0;height:6350;width:5899785;" fillcolor="#000000" filled="t" stroked="f" coordsize="5899785,6350" o:gfxdata="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EKYL4A&#10;AADbAAAADwAAAAAAAAABACAAAAAiAAAAZHJzL2Rvd25yZXYueG1sUEsBAhQAFAAAAAgAh07iQDMv&#10;BZ47AAAAOQAAABAAAAAAAAAAAQAgAAAADQEAAGRycy9zaGFwZXhtbC54bWxQSwUGAAAAAAYABgBb&#10;AQAAtwMAAAAA&#10;" path="m5899403,0l0,0,0,6095,5899403,6095,58994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A4B02C8">
      <w:pPr>
        <w:pStyle w:val="8"/>
        <w:spacing w:before="207"/>
      </w:pPr>
    </w:p>
    <w:p w14:paraId="745230B5">
      <w:pPr>
        <w:pStyle w:val="12"/>
        <w:numPr>
          <w:ilvl w:val="1"/>
          <w:numId w:val="2"/>
        </w:numPr>
        <w:tabs>
          <w:tab w:val="left" w:pos="1366"/>
        </w:tabs>
        <w:spacing w:before="0" w:after="0" w:line="240" w:lineRule="auto"/>
        <w:ind w:left="1366" w:right="0" w:hanging="289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831850</wp:posOffset>
                </wp:positionH>
                <wp:positionV relativeFrom="paragraph">
                  <wp:posOffset>189230</wp:posOffset>
                </wp:positionV>
                <wp:extent cx="5905500" cy="2016760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0" cy="2016760"/>
                          <a:chOff x="0" y="0"/>
                          <a:chExt cx="5905500" cy="2016760"/>
                        </a:xfrm>
                      </wpg:grpSpPr>
                      <wps:wsp>
                        <wps:cNvPr id="20" name="Textbox 20"/>
                        <wps:cNvSpPr txBox="1"/>
                        <wps:spPr>
                          <a:xfrm>
                            <a:off x="3047" y="1687067"/>
                            <a:ext cx="5899785" cy="32639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E0E76F">
                              <w:pPr>
                                <w:spacing w:before="0" w:line="268" w:lineRule="exact"/>
                                <w:ind w:left="107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</w:p>
                            <w:p w14:paraId="0C054673">
                              <w:pPr>
                                <w:spacing w:before="4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Ok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047" y="3047"/>
                            <a:ext cx="5899785" cy="16840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FB25A8">
                              <w:pPr>
                                <w:spacing w:before="80"/>
                                <w:ind w:left="107" w:right="0" w:firstLine="0"/>
                                <w:jc w:val="left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Requête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PUT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0"/>
                                  <w:lang w:val="fr-FR"/>
                                </w:rPr>
                                <w:t>UE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0"/>
                                </w:rPr>
                                <w:t>101</w:t>
                              </w:r>
                            </w:p>
                            <w:p w14:paraId="3857E468">
                              <w:pPr>
                                <w:spacing w:before="9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Content-Type: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application/xml</w:t>
                              </w:r>
                            </w:p>
                            <w:p w14:paraId="5B7A6B1E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&lt;uniteEnseignement&gt;</w:t>
                              </w:r>
                            </w:p>
                            <w:p w14:paraId="50291F5C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&lt;code&gt;</w:t>
                              </w: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>123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&lt;/code&gt;</w:t>
                              </w:r>
                            </w:p>
                            <w:p w14:paraId="0C3648BD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&lt;domaine&gt;</w:t>
                              </w:r>
                              <w:r>
                                <w:rPr>
                                  <w:rFonts w:hint="default" w:ascii="Courier New"/>
                                  <w:color w:val="auto"/>
                                  <w:spacing w:val="-2"/>
                                  <w:sz w:val="20"/>
                                  <w:lang w:val="fr-FR"/>
                                </w:rPr>
                                <w:t>Infographie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&lt;/domaine&gt;</w:t>
                              </w:r>
                            </w:p>
                            <w:p w14:paraId="0DB45BA6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&lt;responsable&gt;</w:t>
                              </w: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  <w:lang w:val="fr-FR"/>
                                </w:rPr>
                                <w:t>Mme Oumeima Ibnelfkih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&lt;/responsable&gt;</w:t>
                              </w:r>
                            </w:p>
                            <w:p w14:paraId="3CE80C01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 xml:space="preserve"> &lt;credits&gt;</w:t>
                              </w:r>
                              <w:r>
                                <w:rPr>
                                  <w:rFonts w:hint="default" w:ascii="Courier New"/>
                                  <w:color w:val="auto"/>
                                  <w:spacing w:val="-2"/>
                                  <w:sz w:val="20"/>
                                  <w:lang w:val="fr-FR"/>
                                </w:rPr>
                                <w:t>3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&lt;/credits&gt;</w:t>
                              </w:r>
                            </w:p>
                            <w:p w14:paraId="64534ADD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2"/>
                                  <w:sz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&lt;semestre&gt;</w:t>
                              </w:r>
                              <w:r>
                                <w:rPr>
                                  <w:rFonts w:hint="default" w:ascii="Courier New"/>
                                  <w:color w:val="auto"/>
                                  <w:spacing w:val="-2"/>
                                  <w:sz w:val="20"/>
                                  <w:lang w:val="fr-FR"/>
                                </w:rPr>
                                <w:t>1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&lt;/semestre&gt;</w:t>
                              </w:r>
                            </w:p>
                            <w:p w14:paraId="20762B17">
                              <w:pPr>
                                <w:spacing w:before="0" w:line="216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color w:val="C00000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color w:val="C00000"/>
                                  <w:spacing w:val="-2"/>
                                  <w:sz w:val="20"/>
                                </w:rPr>
                                <w:t>&lt;/uniteEnseignement&gt;</w:t>
                              </w:r>
                            </w:p>
                            <w:p w14:paraId="47A462CA">
                              <w:pPr>
                                <w:spacing w:before="0" w:line="215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26" o:spt="203" style="position:absolute;left:0pt;margin-left:65.5pt;margin-top:14.9pt;height:158.8pt;width:465pt;mso-position-horizontal-relative:page;mso-wrap-distance-bottom:0pt;mso-wrap-distance-top:0pt;z-index:-251653120;mso-width-relative:page;mso-height-relative:page;" coordsize="5905500,2016760" o:gfxdata="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Ml4Ro2gAAAAsBAAAPAAAAAAAAAAEAIAAAACIAAABkcnMvZG93&#10;bnJldi54bWxQSwECFAAUAAAACACHTuJA4oE11XACAAAWBwAADgAAAAAAAAABACAAAAApAQAAZHJz&#10;L2Uyb0RvYy54bWxQSwUGAAAAAAYABgBZAQAACwYAAAAA&#10;">
                <o:lock v:ext="edit" aspectratio="f"/>
                <v:shape id="Textbox 20" o:spid="_x0000_s1026" o:spt="202" type="#_x0000_t202" style="position:absolute;left:3047;top:1687067;height:326390;width:5899785;" filled="f" stroked="t" coordsize="21600,21600" o:gfxdata="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QeJe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55E0E76F">
                        <w:pPr>
                          <w:spacing w:before="0" w:line="268" w:lineRule="exact"/>
                          <w:ind w:left="107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</w:p>
                      <w:p w14:paraId="0C054673">
                        <w:pPr>
                          <w:spacing w:before="4"/>
                          <w:ind w:left="10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Status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z w:val="20"/>
                          </w:rPr>
                          <w:t>200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Ok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404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Found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3047;top:3047;height:1684020;width:5899785;" filled="f" stroked="t" coordsize="21600,21600" o:gfxdata="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1Hxb4A&#10;AADbAAAADwAAAAAAAAABACAAAAAiAAAAZHJzL2Rvd25yZXYueG1sUEsBAhQAFAAAAAgAh07iQDMv&#10;BZ47AAAAOQAAABAAAAAAAAAAAQAgAAAADQEAAGRycy9zaGFwZXhtbC54bWxQSwUGAAAAAAYABgBb&#10;AQAAtwMAAAAA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79FB25A8">
                        <w:pPr>
                          <w:spacing w:before="80"/>
                          <w:ind w:left="107" w:right="0" w:firstLine="0"/>
                          <w:jc w:val="left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Requête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PUT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/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0"/>
                            <w:lang w:val="fr-FR"/>
                          </w:rPr>
                          <w:t>UE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/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0"/>
                          </w:rPr>
                          <w:t>101</w:t>
                        </w:r>
                      </w:p>
                      <w:p w14:paraId="3857E468">
                        <w:pPr>
                          <w:spacing w:before="9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Content-Type:</w:t>
                        </w:r>
                        <w:r>
                          <w:rPr>
                            <w:rFonts w:ascii="Courier New"/>
                            <w:b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application/xml</w:t>
                        </w:r>
                      </w:p>
                      <w:p w14:paraId="5B7A6B1E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&lt;uniteEnseignement&gt;</w:t>
                        </w:r>
                      </w:p>
                      <w:p w14:paraId="50291F5C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&lt;code&gt;</w:t>
                        </w: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>123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&lt;/code&gt;</w:t>
                        </w:r>
                      </w:p>
                      <w:p w14:paraId="0C3648BD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&lt;domaine&gt;</w:t>
                        </w:r>
                        <w:r>
                          <w:rPr>
                            <w:rFonts w:hint="default" w:ascii="Courier New"/>
                            <w:color w:val="auto"/>
                            <w:spacing w:val="-2"/>
                            <w:sz w:val="20"/>
                            <w:lang w:val="fr-FR"/>
                          </w:rPr>
                          <w:t>Infographie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&lt;/domaine&gt;</w:t>
                        </w:r>
                      </w:p>
                      <w:p w14:paraId="0DB45BA6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&lt;responsable&gt;</w:t>
                        </w:r>
                        <w:r>
                          <w:rPr>
                            <w:rFonts w:hint="default" w:ascii="Courier New"/>
                            <w:spacing w:val="-2"/>
                            <w:sz w:val="20"/>
                            <w:lang w:val="fr-FR"/>
                          </w:rPr>
                          <w:t>Mme Oumeima Ibnelfkih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&lt;/responsable&gt;</w:t>
                        </w:r>
                      </w:p>
                      <w:p w14:paraId="3CE80C01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 xml:space="preserve">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 xml:space="preserve"> &lt;credits&gt;</w:t>
                        </w:r>
                        <w:r>
                          <w:rPr>
                            <w:rFonts w:hint="default" w:ascii="Courier New"/>
                            <w:color w:val="auto"/>
                            <w:spacing w:val="-2"/>
                            <w:sz w:val="20"/>
                            <w:lang w:val="fr-FR"/>
                          </w:rPr>
                          <w:t>3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&lt;/credits&gt;</w:t>
                        </w:r>
                      </w:p>
                      <w:p w14:paraId="64534ADD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spacing w:val="-2"/>
                            <w:sz w:val="20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&lt;semestre&gt;</w:t>
                        </w:r>
                        <w:r>
                          <w:rPr>
                            <w:rFonts w:hint="default" w:ascii="Courier New"/>
                            <w:color w:val="auto"/>
                            <w:spacing w:val="-2"/>
                            <w:sz w:val="20"/>
                            <w:lang w:val="fr-FR"/>
                          </w:rPr>
                          <w:t>1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&lt;/semestre&gt;</w:t>
                        </w:r>
                      </w:p>
                      <w:p w14:paraId="20762B17">
                        <w:pPr>
                          <w:spacing w:before="0" w:line="216" w:lineRule="exact"/>
                          <w:ind w:left="107" w:right="0" w:firstLine="0"/>
                          <w:jc w:val="left"/>
                          <w:rPr>
                            <w:rFonts w:ascii="Courier New"/>
                            <w:color w:val="C00000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default" w:ascii="Courier New"/>
                            <w:color w:val="C00000"/>
                            <w:spacing w:val="-2"/>
                            <w:sz w:val="20"/>
                          </w:rPr>
                          <w:t>&lt;/uniteEnseignement&gt;</w:t>
                        </w:r>
                      </w:p>
                      <w:p w14:paraId="47A462CA">
                        <w:pPr>
                          <w:spacing w:before="0" w:line="215" w:lineRule="exact"/>
                          <w:ind w:left="10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Modification</w:t>
      </w:r>
      <w:r>
        <w:rPr>
          <w:spacing w:val="-7"/>
          <w:sz w:val="24"/>
        </w:rPr>
        <w:t xml:space="preserve"> </w:t>
      </w:r>
      <w:r>
        <w:rPr>
          <w:sz w:val="24"/>
        </w:rPr>
        <w:t>d’un</w:t>
      </w:r>
      <w:r>
        <w:rPr>
          <w:rFonts w:hint="default"/>
          <w:spacing w:val="-7"/>
          <w:sz w:val="24"/>
          <w:lang w:val="fr-FR"/>
        </w:rPr>
        <w:t>e unité d’enseignement</w:t>
      </w:r>
      <w:r>
        <w:rPr>
          <w:spacing w:val="-9"/>
          <w:sz w:val="24"/>
        </w:rPr>
        <w:t xml:space="preserve"> </w:t>
      </w:r>
      <w:r>
        <w:rPr>
          <w:sz w:val="24"/>
        </w:rPr>
        <w:t>ayant</w:t>
      </w:r>
      <w:r>
        <w:rPr>
          <w:spacing w:val="-8"/>
          <w:sz w:val="24"/>
        </w:rPr>
        <w:t xml:space="preserve"> </w:t>
      </w:r>
      <w:r>
        <w:rPr>
          <w:sz w:val="24"/>
        </w:rPr>
        <w:t>un</w:t>
      </w:r>
      <w:r>
        <w:rPr>
          <w:spacing w:val="-10"/>
          <w:sz w:val="24"/>
        </w:rPr>
        <w:t xml:space="preserve"> </w:t>
      </w:r>
      <w:r>
        <w:rPr>
          <w:sz w:val="24"/>
        </w:rPr>
        <w:t>identifiant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spécifique</w:t>
      </w:r>
    </w:p>
    <w:p w14:paraId="6214DB6B">
      <w:pPr>
        <w:pStyle w:val="12"/>
        <w:numPr>
          <w:ilvl w:val="1"/>
          <w:numId w:val="2"/>
        </w:numPr>
        <w:tabs>
          <w:tab w:val="left" w:pos="1230"/>
        </w:tabs>
        <w:spacing w:before="236" w:after="0" w:line="240" w:lineRule="auto"/>
        <w:ind w:left="1230" w:right="0" w:hanging="318"/>
        <w:jc w:val="left"/>
        <w:rPr>
          <w:sz w:val="24"/>
        </w:rPr>
      </w:pPr>
      <w:r>
        <w:rPr>
          <w:sz w:val="24"/>
        </w:rPr>
        <w:t>Récupération</w:t>
      </w:r>
      <w:r>
        <w:rPr>
          <w:spacing w:val="-8"/>
          <w:sz w:val="24"/>
        </w:rPr>
        <w:t xml:space="preserve"> d’un</w:t>
      </w:r>
      <w:r>
        <w:rPr>
          <w:rFonts w:hint="default"/>
          <w:spacing w:val="-8"/>
          <w:sz w:val="24"/>
          <w:lang w:val="fr-FR"/>
        </w:rPr>
        <w:t>e unité d’enseignement</w:t>
      </w:r>
      <w:r>
        <w:rPr>
          <w:spacing w:val="-7"/>
          <w:sz w:val="24"/>
        </w:rPr>
        <w:t xml:space="preserve"> </w:t>
      </w:r>
      <w:r>
        <w:rPr>
          <w:sz w:val="24"/>
        </w:rPr>
        <w:t>ayant</w:t>
      </w:r>
      <w:r>
        <w:rPr>
          <w:spacing w:val="-8"/>
          <w:sz w:val="24"/>
        </w:rPr>
        <w:t xml:space="preserve"> </w:t>
      </w:r>
      <w:r>
        <w:rPr>
          <w:rFonts w:hint="default"/>
          <w:spacing w:val="-8"/>
          <w:sz w:val="24"/>
          <w:lang w:val="fr-FR"/>
        </w:rPr>
        <w:t xml:space="preserve">un code </w:t>
      </w:r>
      <w:r>
        <w:rPr>
          <w:rFonts w:hint="default"/>
          <w:spacing w:val="-2"/>
          <w:sz w:val="24"/>
          <w:lang w:val="fr-FR"/>
        </w:rPr>
        <w:t>donné</w:t>
      </w:r>
    </w:p>
    <w:p w14:paraId="50826157">
      <w:pPr>
        <w:pStyle w:val="8"/>
        <w:ind w:left="60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355590" cy="2037715"/>
                <wp:effectExtent l="5080" t="4445" r="5080" b="508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5718" cy="2037845"/>
                          <a:chOff x="3047" y="3047"/>
                          <a:chExt cx="5355718" cy="2037845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3047" y="237377"/>
                            <a:ext cx="5355718" cy="18035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4E38D4">
                              <w:pPr>
                                <w:spacing w:before="78"/>
                                <w:ind w:left="1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</w:p>
                            <w:p w14:paraId="1E70C964">
                              <w:pPr>
                                <w:spacing w:before="149" w:line="226" w:lineRule="exact"/>
                                <w:ind w:left="11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Ok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Found</w:t>
                              </w:r>
                            </w:p>
                            <w:p w14:paraId="52E1B373">
                              <w:pPr>
                                <w:spacing w:before="0" w:line="226" w:lineRule="exact"/>
                                <w:ind w:left="11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Content-Type: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application/json</w:t>
                              </w:r>
                            </w:p>
                            <w:p w14:paraId="0FE5D49E">
                              <w:pPr>
                                <w:spacing w:before="0" w:line="230" w:lineRule="exact"/>
                                <w:ind w:left="110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>{</w:t>
                              </w:r>
                            </w:p>
                            <w:p w14:paraId="5FDB8D25">
                              <w:pPr>
                                <w:spacing w:before="0" w:line="230" w:lineRule="exact"/>
                                <w:ind w:left="110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C00000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>"code"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123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>,</w:t>
                              </w:r>
                            </w:p>
                            <w:p w14:paraId="24456FCD">
                              <w:pPr>
                                <w:spacing w:before="0" w:line="230" w:lineRule="exact"/>
                                <w:ind w:left="110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C00000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>"domaine"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"Infographie"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>,</w:t>
                              </w:r>
                            </w:p>
                            <w:p w14:paraId="523E7420">
                              <w:pPr>
                                <w:spacing w:before="0" w:line="230" w:lineRule="exact"/>
                                <w:ind w:left="110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C00000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>"responsable"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"Mme Oumeima Ibnelfkih",</w:t>
                              </w:r>
                            </w:p>
                            <w:p w14:paraId="0F84303C">
                              <w:pPr>
                                <w:spacing w:before="0" w:line="230" w:lineRule="exact"/>
                                <w:ind w:left="110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C00000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>"credits"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3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>,</w:t>
                              </w:r>
                            </w:p>
                            <w:p w14:paraId="0D60BCCA">
                              <w:pPr>
                                <w:spacing w:before="0" w:line="230" w:lineRule="exact"/>
                                <w:ind w:left="110" w:right="0" w:firstLine="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C00000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>"semestre"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1</w:t>
                              </w:r>
                            </w:p>
                            <w:p w14:paraId="41B2245C">
                              <w:pPr>
                                <w:spacing w:before="0" w:line="230" w:lineRule="exact"/>
                                <w:ind w:left="110" w:right="0" w:firstLine="0"/>
                                <w:jc w:val="left"/>
                                <w:rPr>
                                  <w:rFonts w:hint="default" w:ascii="Courier New" w:hAnsi="Courier New" w:eastAsia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b w:val="0"/>
                                  <w:bCs/>
                                  <w:i w:val="0"/>
                                  <w:iCs w:val="0"/>
                                  <w:caps w:val="0"/>
                                  <w:color w:val="383A42"/>
                                  <w:spacing w:val="0"/>
                                  <w:sz w:val="18"/>
                                  <w:szCs w:val="18"/>
                                  <w:lang w:val="fr-FR"/>
                                </w:rPr>
                                <w:t>}</w:t>
                              </w:r>
                            </w:p>
                            <w:p w14:paraId="57E872B8">
                              <w:pPr>
                                <w:spacing w:before="2"/>
                                <w:ind w:left="11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047" y="3047"/>
                            <a:ext cx="5355590" cy="23495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A71D30">
                              <w:pPr>
                                <w:spacing w:before="61"/>
                                <w:ind w:left="110" w:right="0" w:firstLine="0"/>
                                <w:jc w:val="left"/>
                                <w:rPr>
                                  <w:rFonts w:hint="default" w:ascii="Courier New" w:hAnsi="Courier New"/>
                                  <w:sz w:val="20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Requête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0"/>
                                  <w:lang w:val="fr-FR"/>
                                </w:rPr>
                                <w:t>UE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0"/>
                                  <w:lang w:val="fr-FR"/>
                                </w:rPr>
                                <w:t>code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0"/>
                                  <w:lang w:val="fr-FR"/>
                                </w:rPr>
                                <w:t>123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" o:spid="_x0000_s1026" o:spt="203" style="height:160.45pt;width:421.7pt;" coordorigin="3047,3047" coordsize="5355718,2037845" o:gfxdata="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WqUORNcAAAAFAQAADwAAAAAAAAABACAAAAAiAAAAZHJz&#10;L2Rvd25yZXYueG1sUEsBAhQAFAAAAAgAh07iQOLp82B3AgAAGwcAAA4AAAAAAAAAAQAgAAAAJgEA&#10;AGRycy9lMm9Eb2MueG1sUEsFBgAAAAAGAAYAWQEAAA8GAAAAAA==&#10;">
                <o:lock v:ext="edit" aspectratio="f"/>
                <v:shape id="Textbox 23" o:spid="_x0000_s1026" o:spt="202" type="#_x0000_t202" style="position:absolute;left:3047;top:237377;height:1803515;width:5355718;" filled="f" stroked="t" coordsize="21600,21600" o:gfxdata="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ZN8Kb4A&#10;AADbAAAADwAAAAAAAAABACAAAAAiAAAAZHJzL2Rvd25yZXYueG1sUEsBAhQAFAAAAAgAh07iQDMv&#10;BZ47AAAAOQAAABAAAAAAAAAAAQAgAAAADQEAAGRycy9zaGFwZXhtbC54bWxQSwUGAAAAAAYABgBb&#10;AQAAtwMAAAAA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774E38D4">
                        <w:pPr>
                          <w:spacing w:before="78"/>
                          <w:ind w:left="1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</w:p>
                      <w:p w14:paraId="1E70C964">
                        <w:pPr>
                          <w:spacing w:before="149" w:line="226" w:lineRule="exact"/>
                          <w:ind w:left="11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Status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200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Ok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404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Found</w:t>
                        </w:r>
                      </w:p>
                      <w:p w14:paraId="52E1B373">
                        <w:pPr>
                          <w:spacing w:before="0" w:line="226" w:lineRule="exact"/>
                          <w:ind w:left="11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Content-Type:</w:t>
                        </w:r>
                        <w:r>
                          <w:rPr>
                            <w:rFonts w:ascii="Courier New"/>
                            <w:b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application/json</w:t>
                        </w:r>
                      </w:p>
                      <w:p w14:paraId="0FE5D49E">
                        <w:pPr>
                          <w:spacing w:before="0" w:line="230" w:lineRule="exact"/>
                          <w:ind w:left="110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>{</w:t>
                        </w:r>
                      </w:p>
                      <w:p w14:paraId="5FDB8D25">
                        <w:pPr>
                          <w:spacing w:before="0" w:line="230" w:lineRule="exact"/>
                          <w:ind w:left="110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 xml:space="preserve">  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C00000"/>
                            <w:spacing w:val="0"/>
                            <w:sz w:val="18"/>
                            <w:szCs w:val="18"/>
                            <w:lang w:val="fr-FR"/>
                          </w:rPr>
                          <w:t>"code"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123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>,</w:t>
                        </w:r>
                      </w:p>
                      <w:p w14:paraId="24456FCD">
                        <w:pPr>
                          <w:spacing w:before="0" w:line="230" w:lineRule="exact"/>
                          <w:ind w:left="110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 xml:space="preserve">  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C00000"/>
                            <w:spacing w:val="0"/>
                            <w:sz w:val="18"/>
                            <w:szCs w:val="18"/>
                            <w:lang w:val="fr-FR"/>
                          </w:rPr>
                          <w:t>"domaine"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"Infographie"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>,</w:t>
                        </w:r>
                      </w:p>
                      <w:p w14:paraId="523E7420">
                        <w:pPr>
                          <w:spacing w:before="0" w:line="230" w:lineRule="exact"/>
                          <w:ind w:left="110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 xml:space="preserve">  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C00000"/>
                            <w:spacing w:val="0"/>
                            <w:sz w:val="18"/>
                            <w:szCs w:val="18"/>
                            <w:lang w:val="fr-FR"/>
                          </w:rPr>
                          <w:t>"responsable"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"Mme Oumeima Ibnelfkih",</w:t>
                        </w:r>
                      </w:p>
                      <w:p w14:paraId="0F84303C">
                        <w:pPr>
                          <w:spacing w:before="0" w:line="230" w:lineRule="exact"/>
                          <w:ind w:left="110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 xml:space="preserve">  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C00000"/>
                            <w:spacing w:val="0"/>
                            <w:sz w:val="18"/>
                            <w:szCs w:val="18"/>
                            <w:lang w:val="fr-FR"/>
                          </w:rPr>
                          <w:t>"credits"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3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>,</w:t>
                        </w:r>
                      </w:p>
                      <w:p w14:paraId="0D60BCCA">
                        <w:pPr>
                          <w:spacing w:before="0" w:line="230" w:lineRule="exact"/>
                          <w:ind w:left="110" w:right="0" w:firstLine="0"/>
                          <w:jc w:val="left"/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 xml:space="preserve">  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C00000"/>
                            <w:spacing w:val="0"/>
                            <w:sz w:val="18"/>
                            <w:szCs w:val="18"/>
                            <w:lang w:val="fr-FR"/>
                          </w:rPr>
                          <w:t>"semestre"</w:t>
                        </w: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1</w:t>
                        </w:r>
                      </w:p>
                      <w:p w14:paraId="41B2245C">
                        <w:pPr>
                          <w:spacing w:before="0" w:line="230" w:lineRule="exact"/>
                          <w:ind w:left="110" w:right="0" w:firstLine="0"/>
                          <w:jc w:val="left"/>
                          <w:rPr>
                            <w:rFonts w:hint="default" w:ascii="Courier New" w:hAnsi="Courier New" w:eastAsia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b w:val="0"/>
                            <w:bCs/>
                            <w:i w:val="0"/>
                            <w:iCs w:val="0"/>
                            <w:caps w:val="0"/>
                            <w:color w:val="383A42"/>
                            <w:spacing w:val="0"/>
                            <w:sz w:val="18"/>
                            <w:szCs w:val="18"/>
                            <w:lang w:val="fr-FR"/>
                          </w:rPr>
                          <w:t>}</w:t>
                        </w:r>
                      </w:p>
                      <w:p w14:paraId="57E872B8">
                        <w:pPr>
                          <w:spacing w:before="2"/>
                          <w:ind w:left="11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</w:p>
                    </w:txbxContent>
                  </v:textbox>
                </v:shape>
                <v:shape id="Textbox 24" o:spid="_x0000_s1026" o:spt="202" type="#_x0000_t202" style="position:absolute;left:3047;top:3047;height:234950;width:5355590;" filled="f" stroked="t" coordsize="21600,21600" o:gfxdata="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nrkXb4A&#10;AADbAAAADwAAAAAAAAABACAAAAAiAAAAZHJzL2Rvd25yZXYueG1sUEsBAhQAFAAAAAgAh07iQDMv&#10;BZ47AAAAOQAAABAAAAAAAAAAAQAgAAAADQEAAGRycy9zaGFwZXhtbC54bWxQSwUGAAAAAAYABgBb&#10;AQAAtwMAAAAA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5DA71D30">
                        <w:pPr>
                          <w:spacing w:before="61"/>
                          <w:ind w:left="110" w:right="0" w:firstLine="0"/>
                          <w:jc w:val="left"/>
                          <w:rPr>
                            <w:rFonts w:hint="default" w:ascii="Courier New" w:hAnsi="Courier New"/>
                            <w:sz w:val="20"/>
                            <w:lang w:val="fr-FR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Requête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/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0"/>
                            <w:lang w:val="fr-FR"/>
                          </w:rPr>
                          <w:t>UE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?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0"/>
                            <w:lang w:val="fr-FR"/>
                          </w:rPr>
                          <w:t>code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0"/>
                            <w:lang w:val="fr-FR"/>
                          </w:rPr>
                          <w:t>123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2FCF9DB">
      <w:pPr>
        <w:pStyle w:val="8"/>
        <w:spacing w:before="244"/>
        <w:ind w:left="491" w:right="446"/>
        <w:rPr>
          <w:rFonts w:hint="default"/>
          <w:lang w:val="fr-FR"/>
        </w:rPr>
      </w:pPr>
      <w:r>
        <w:t xml:space="preserve">Pour gérer </w:t>
      </w:r>
      <w:r>
        <w:rPr>
          <w:rFonts w:hint="default"/>
          <w:lang w:val="fr-FR"/>
        </w:rPr>
        <w:t>les unités enseignement</w:t>
      </w:r>
      <w:r>
        <w:t xml:space="preserve">, l'enseignant peut </w:t>
      </w:r>
      <w:r>
        <w:rPr>
          <w:rFonts w:hint="default"/>
          <w:lang w:val="fr-FR"/>
        </w:rPr>
        <w:t>affecter  un module pédagogique</w:t>
      </w:r>
    </w:p>
    <w:p w14:paraId="7EDEFA3B">
      <w:pPr>
        <w:pStyle w:val="8"/>
        <w:spacing w:before="244"/>
        <w:ind w:right="446"/>
      </w:pPr>
    </w:p>
    <w:p w14:paraId="41266EFB">
      <w:pPr>
        <w:pStyle w:val="8"/>
        <w:spacing w:before="244"/>
        <w:ind w:left="491" w:right="446"/>
      </w:pPr>
      <w:r>
        <w:drawing>
          <wp:inline distT="0" distB="0" distL="114300" distR="114300">
            <wp:extent cx="5100955" cy="2988945"/>
            <wp:effectExtent l="0" t="0" r="635" b="7620"/>
            <wp:docPr id="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5D1D">
      <w:pPr>
        <w:pStyle w:val="8"/>
        <w:rPr>
          <w:sz w:val="20"/>
        </w:rPr>
      </w:pPr>
    </w:p>
    <w:p w14:paraId="260A372E">
      <w:pPr>
        <w:pStyle w:val="8"/>
        <w:spacing w:before="59"/>
        <w:rPr>
          <w:sz w:val="20"/>
        </w:rPr>
      </w:pPr>
    </w:p>
    <w:p w14:paraId="06E969BE">
      <w:pPr>
        <w:pStyle w:val="8"/>
        <w:spacing w:before="59"/>
        <w:rPr>
          <w:sz w:val="20"/>
        </w:rPr>
      </w:pPr>
    </w:p>
    <w:p w14:paraId="609DD736">
      <w:pPr>
        <w:pStyle w:val="8"/>
        <w:spacing w:before="59"/>
        <w:rPr>
          <w:sz w:val="20"/>
        </w:rPr>
      </w:pPr>
    </w:p>
    <w:p w14:paraId="44F6583F">
      <w:pPr>
        <w:pStyle w:val="8"/>
        <w:spacing w:before="59"/>
        <w:rPr>
          <w:sz w:val="20"/>
        </w:rPr>
      </w:pPr>
    </w:p>
    <w:p w14:paraId="27241D3D">
      <w:pPr>
        <w:pStyle w:val="2"/>
        <w:numPr>
          <w:ilvl w:val="0"/>
          <w:numId w:val="2"/>
        </w:numPr>
        <w:tabs>
          <w:tab w:val="left" w:pos="1426"/>
        </w:tabs>
        <w:spacing w:before="253" w:after="0" w:line="240" w:lineRule="auto"/>
        <w:ind w:left="1426" w:right="0" w:hanging="359"/>
        <w:jc w:val="left"/>
      </w:pPr>
      <w:r>
        <w:rPr>
          <w:spacing w:val="-2"/>
        </w:rPr>
        <w:t>Ressource</w:t>
      </w:r>
      <w:r>
        <w:rPr>
          <w:spacing w:val="1"/>
        </w:rPr>
        <w:t xml:space="preserve"> </w:t>
      </w:r>
      <w:r>
        <w:rPr>
          <w:rFonts w:hint="default"/>
          <w:spacing w:val="-2"/>
          <w:lang w:val="fr-FR"/>
        </w:rPr>
        <w:t>Module</w:t>
      </w:r>
    </w:p>
    <w:p w14:paraId="5D3E7826">
      <w:pPr>
        <w:pStyle w:val="8"/>
        <w:numPr>
          <w:ilvl w:val="0"/>
          <w:numId w:val="3"/>
        </w:numPr>
        <w:tabs>
          <w:tab w:val="left" w:pos="1079"/>
          <w:tab w:val="left" w:pos="9897"/>
        </w:tabs>
        <w:spacing w:before="172"/>
        <w:ind w:left="1079" w:leftChars="0" w:firstLine="0" w:firstLineChars="0"/>
        <w:rPr>
          <w:rFonts w:hint="default"/>
          <w:u w:val="none"/>
          <w:lang w:val="fr-FR"/>
        </w:rPr>
      </w:pPr>
      <w:r>
        <w:rPr>
          <w:u w:val="none"/>
        </w:rPr>
        <w:t>Création</w:t>
      </w:r>
      <w:r>
        <w:rPr>
          <w:spacing w:val="-8"/>
          <w:u w:val="none"/>
        </w:rPr>
        <w:t xml:space="preserve"> </w:t>
      </w:r>
      <w:r>
        <w:rPr>
          <w:u w:val="none"/>
        </w:rPr>
        <w:t>d’un</w:t>
      </w:r>
      <w:r>
        <w:rPr>
          <w:rFonts w:hint="default"/>
          <w:u w:val="none"/>
          <w:lang w:val="fr-FR"/>
        </w:rPr>
        <w:t xml:space="preserve"> nouveau Module</w:t>
      </w:r>
    </w:p>
    <w:p w14:paraId="5C03934F">
      <w:pPr>
        <w:pStyle w:val="8"/>
        <w:numPr>
          <w:ilvl w:val="0"/>
          <w:numId w:val="0"/>
        </w:numPr>
        <w:tabs>
          <w:tab w:val="left" w:pos="1079"/>
          <w:tab w:val="left" w:pos="9897"/>
        </w:tabs>
        <w:spacing w:before="172"/>
        <w:ind w:left="1079" w:leftChars="0" w:right="0" w:rightChars="0"/>
        <w:rPr>
          <w:rFonts w:hint="default"/>
          <w:u w:val="none"/>
          <w:lang w:val="fr-FR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901690" cy="6146165"/>
                <wp:effectExtent l="4445" t="4445" r="12700" b="7620"/>
                <wp:docPr id="54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1818" cy="6146163"/>
                          <a:chOff x="-42674" y="-334776"/>
                          <a:chExt cx="5901818" cy="3626421"/>
                        </a:xfrm>
                      </wpg:grpSpPr>
                      <wps:wsp>
                        <wps:cNvPr id="29" name="Textbox 29"/>
                        <wps:cNvSpPr txBox="1"/>
                        <wps:spPr>
                          <a:xfrm>
                            <a:off x="-42674" y="1423920"/>
                            <a:ext cx="5899913" cy="186772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F35042">
                              <w:pPr>
                                <w:spacing w:before="104"/>
                                <w:ind w:left="107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Réponse</w:t>
                              </w:r>
                            </w:p>
                            <w:p w14:paraId="3996995C">
                              <w:pPr>
                                <w:spacing w:before="134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b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201Created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0"/>
                                </w:rPr>
                                <w:t>Found</w:t>
                              </w:r>
                            </w:p>
                            <w:p w14:paraId="1F2719F9">
                              <w:pPr>
                                <w:spacing w:before="134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b/>
                                  <w:spacing w:val="-2"/>
                                  <w:sz w:val="20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b/>
                                  <w:spacing w:val="-2"/>
                                  <w:sz w:val="20"/>
                                  <w:lang w:val="fr-FR"/>
                                </w:rPr>
                                <w:t>[</w:t>
                              </w:r>
                            </w:p>
                            <w:p w14:paraId="0E9EB05A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{</w:t>
                              </w:r>
                            </w:p>
                            <w:p w14:paraId="0EFDFD96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"matricule"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"M101"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092D16EC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"nom"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"Algorithmique avancée"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7CA3A76B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"coefficient"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3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6D52AADF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"volumeHoraire"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30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3DE76D07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"type"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"PROFESSIONNEL"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5ABDCFD7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"uniteEnseignement"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: {</w:t>
                              </w:r>
                            </w:p>
                            <w:p w14:paraId="6B4C5E2C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"code"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1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77568D4E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"domaine"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"Informatique"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21B167B1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"responsable"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"Dr. Smith"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62A103BF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"credits"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6,</w:t>
                              </w:r>
                            </w:p>
                            <w:p w14:paraId="1C47CDBD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"semestre"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 xml:space="preserve"> 1</w:t>
                              </w:r>
                            </w:p>
                            <w:p w14:paraId="63589617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}</w:t>
                              </w:r>
                            </w:p>
                            <w:p w14:paraId="6E3A27CA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}</w:t>
                              </w:r>
                            </w:p>
                            <w:p w14:paraId="503CB7FA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5D537D8C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1375CAF4">
                              <w:pPr>
                                <w:spacing w:before="134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b/>
                                  <w:spacing w:val="-2"/>
                                  <w:sz w:val="20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b/>
                                  <w:spacing w:val="-2"/>
                                  <w:sz w:val="20"/>
                                  <w:lang w:val="fr-FR"/>
                                </w:rPr>
                                <w:t>]</w:t>
                              </w:r>
                            </w:p>
                            <w:p w14:paraId="0995351C">
                              <w:pPr>
                                <w:spacing w:before="134"/>
                                <w:ind w:right="0"/>
                                <w:jc w:val="left"/>
                                <w:rPr>
                                  <w:rFonts w:hint="default" w:ascii="Courier New"/>
                                  <w:b/>
                                  <w:spacing w:val="-2"/>
                                  <w:sz w:val="2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-40769" y="-334776"/>
                            <a:ext cx="5899913" cy="173808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E8B8D0">
                              <w:pPr>
                                <w:spacing w:before="85" w:line="281" w:lineRule="exact"/>
                                <w:ind w:left="108" w:right="0" w:firstLine="0"/>
                                <w:jc w:val="left"/>
                                <w:rPr>
                                  <w:rFonts w:hint="default" w:ascii="Courier New" w:hAnsi="Courier New"/>
                                  <w:sz w:val="20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Requête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POST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hint="default" w:ascii="Courier New"/>
                                  <w:u w:val="none"/>
                                  <w:lang w:val="fr-FR"/>
                                </w:rPr>
                                <w:t>modules</w:t>
                              </w:r>
                            </w:p>
                            <w:p w14:paraId="7A393936">
                              <w:pPr>
                                <w:spacing w:before="0" w:line="224" w:lineRule="exact"/>
                                <w:ind w:left="10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Content-Type: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application/json</w:t>
                              </w:r>
                            </w:p>
                            <w:p w14:paraId="700FF2D2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{</w:t>
                              </w:r>
                            </w:p>
                            <w:p w14:paraId="5A9807E6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"matricule"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"M101"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5152B279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"nom"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"Algorithmique avancée"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015C25E2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"coefficient"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3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46ED97AA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"volumeHoraire"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30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3E6D32E5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"type"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"PROFESSIONNEL"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534954EC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"uniteEnseignement"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: {</w:t>
                              </w:r>
                            </w:p>
                            <w:p w14:paraId="249501B2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"code"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1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1D2917F8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"domaine"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"Informatique"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27EB9DD5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"responsable"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"Dr. Smith"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444A0D4A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"credits"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6,</w:t>
                              </w:r>
                            </w:p>
                            <w:p w14:paraId="3E70C9F3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"semestre"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 xml:space="preserve"> 1</w:t>
                              </w:r>
                            </w:p>
                            <w:p w14:paraId="6FA1170D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}</w:t>
                              </w:r>
                            </w:p>
                            <w:p w14:paraId="369FACAF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}</w:t>
                              </w:r>
                            </w:p>
                            <w:p w14:paraId="2F140A7B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615373E3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573F193B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1BACC08A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0C62ABD3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5902902A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32261ECC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29C23D33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23775D78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6AB6AFF4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6C1D0F0A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1123C1D5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  <w:p w14:paraId="2ED46B1D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</w:pPr>
                            </w:p>
                            <w:p w14:paraId="58DD2AFC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" o:spid="_x0000_s1026" o:spt="203" style="height:483.95pt;width:464.7pt;" coordorigin="-42674,-334776" coordsize="5901818,3626421" o:gfxdata="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5PdbP1gAAAAUBAAAPAAAAAAAA&#10;AAEAIAAAACIAAABkcnMvZG93bnJldi54bWxQSwECFAAUAAAACACHTuJAZ/9FOoYCAAApBwAADgAA&#10;AAAAAAABACAAAAAlAQAAZHJzL2Uyb0RvYy54bWxQSwUGAAAAAAYABgBZAQAAHQYAAAAA&#10;">
                <o:lock v:ext="edit" aspectratio="f"/>
                <v:shape id="Textbox 29" o:spid="_x0000_s1026" o:spt="202" type="#_x0000_t202" style="position:absolute;left:-42674;top:1423920;height:1867725;width:5899913;" filled="f" stroked="t" coordsize="21600,21600" o:gfxdata="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tLw74A&#10;AADbAAAADwAAAAAAAAABACAAAAAiAAAAZHJzL2Rvd25yZXYueG1sUEsBAhQAFAAAAAgAh07iQDMv&#10;BZ47AAAAOQAAABAAAAAAAAAAAQAgAAAADQEAAGRycy9zaGFwZXhtbC54bWxQSwUGAAAAAAYABgBb&#10;AQAAtwMAAAAA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5AF35042">
                        <w:pPr>
                          <w:spacing w:before="104"/>
                          <w:ind w:left="107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Réponse</w:t>
                        </w:r>
                      </w:p>
                      <w:p w14:paraId="3996995C">
                        <w:pPr>
                          <w:spacing w:before="134"/>
                          <w:ind w:left="107" w:right="0" w:firstLine="0"/>
                          <w:jc w:val="left"/>
                          <w:rPr>
                            <w:rFonts w:ascii="Courier New"/>
                            <w:b/>
                            <w:spacing w:val="-2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Status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201Created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404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0"/>
                          </w:rPr>
                          <w:t>Found</w:t>
                        </w:r>
                      </w:p>
                      <w:p w14:paraId="1F2719F9">
                        <w:pPr>
                          <w:spacing w:before="134"/>
                          <w:ind w:left="107" w:right="0" w:firstLine="0"/>
                          <w:jc w:val="left"/>
                          <w:rPr>
                            <w:rFonts w:hint="default" w:ascii="Courier New"/>
                            <w:b/>
                            <w:spacing w:val="-2"/>
                            <w:sz w:val="20"/>
                            <w:lang w:val="fr-FR"/>
                          </w:rPr>
                        </w:pPr>
                        <w:r>
                          <w:rPr>
                            <w:rFonts w:hint="default" w:ascii="Courier New"/>
                            <w:b/>
                            <w:spacing w:val="-2"/>
                            <w:sz w:val="20"/>
                            <w:lang w:val="fr-FR"/>
                          </w:rPr>
                          <w:t>[</w:t>
                        </w:r>
                      </w:p>
                      <w:p w14:paraId="0E9EB05A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{</w:t>
                        </w:r>
                      </w:p>
                      <w:p w14:paraId="0EFDFD96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"matricule"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"M101"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092D16EC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"nom"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"Algorithmique avancée"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7CA3A76B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"coefficient"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3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6D52AADF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"volumeHoraire"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30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3DE76D07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"type"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"PROFESSIONNEL"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5ABDCFD7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"uniteEnseignement"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: {</w:t>
                        </w:r>
                      </w:p>
                      <w:p w14:paraId="6B4C5E2C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"code"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1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77568D4E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"domaine"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"Informatique"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21B167B1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"responsable"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"Dr. Smith"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62A103BF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"credits"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6,</w:t>
                        </w:r>
                      </w:p>
                      <w:p w14:paraId="1C47CDBD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"semestre"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 xml:space="preserve"> 1</w:t>
                        </w:r>
                      </w:p>
                      <w:p w14:paraId="63589617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}</w:t>
                        </w:r>
                      </w:p>
                      <w:p w14:paraId="6E3A27CA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}</w:t>
                        </w:r>
                      </w:p>
                      <w:p w14:paraId="503CB7FA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5D537D8C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1375CAF4">
                        <w:pPr>
                          <w:spacing w:before="134"/>
                          <w:ind w:left="107" w:right="0" w:firstLine="0"/>
                          <w:jc w:val="left"/>
                          <w:rPr>
                            <w:rFonts w:hint="default" w:ascii="Courier New"/>
                            <w:b/>
                            <w:spacing w:val="-2"/>
                            <w:sz w:val="20"/>
                            <w:lang w:val="fr-FR"/>
                          </w:rPr>
                        </w:pPr>
                        <w:r>
                          <w:rPr>
                            <w:rFonts w:hint="default" w:ascii="Courier New"/>
                            <w:b/>
                            <w:spacing w:val="-2"/>
                            <w:sz w:val="20"/>
                            <w:lang w:val="fr-FR"/>
                          </w:rPr>
                          <w:t>]</w:t>
                        </w:r>
                      </w:p>
                      <w:p w14:paraId="0995351C">
                        <w:pPr>
                          <w:spacing w:before="134"/>
                          <w:ind w:right="0"/>
                          <w:jc w:val="left"/>
                          <w:rPr>
                            <w:rFonts w:hint="default" w:ascii="Courier New"/>
                            <w:b/>
                            <w:spacing w:val="-2"/>
                            <w:sz w:val="20"/>
                            <w:lang w:val="fr-FR"/>
                          </w:rPr>
                        </w:pPr>
                      </w:p>
                    </w:txbxContent>
                  </v:textbox>
                </v:shape>
                <v:shape id="Textbox 30" o:spid="_x0000_s1026" o:spt="202" type="#_x0000_t202" style="position:absolute;left:-40769;top:-334776;height:1738089;width:5899913;" filled="f" stroked="t" coordsize="21600,21600" o:gfxdata="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YdI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49E8B8D0">
                        <w:pPr>
                          <w:spacing w:before="85" w:line="281" w:lineRule="exact"/>
                          <w:ind w:left="108" w:right="0" w:firstLine="0"/>
                          <w:jc w:val="left"/>
                          <w:rPr>
                            <w:rFonts w:hint="default" w:ascii="Courier New" w:hAnsi="Courier New"/>
                            <w:sz w:val="20"/>
                            <w:lang w:val="fr-FR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Requête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POST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/</w:t>
                        </w:r>
                        <w:r>
                          <w:rPr>
                            <w:rFonts w:hint="default" w:ascii="Courier New"/>
                            <w:u w:val="none"/>
                            <w:lang w:val="fr-FR"/>
                          </w:rPr>
                          <w:t>modules</w:t>
                        </w:r>
                      </w:p>
                      <w:p w14:paraId="7A393936">
                        <w:pPr>
                          <w:spacing w:before="0" w:line="224" w:lineRule="exact"/>
                          <w:ind w:left="10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Content-Type:</w:t>
                        </w:r>
                        <w:r>
                          <w:rPr>
                            <w:rFonts w:ascii="Courier New"/>
                            <w:b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application/json</w:t>
                        </w:r>
                      </w:p>
                      <w:p w14:paraId="700FF2D2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{</w:t>
                        </w:r>
                      </w:p>
                      <w:p w14:paraId="5A9807E6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"matricule"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"M101"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5152B279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"nom"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"Algorithmique avancée"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015C25E2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"coefficient"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3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46ED97AA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"volumeHoraire"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30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3E6D32E5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"type"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"PROFESSIONNEL"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534954EC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"uniteEnseignement"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: {</w:t>
                        </w:r>
                      </w:p>
                      <w:p w14:paraId="249501B2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"code"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1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1D2917F8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"domaine"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"Informatique"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27EB9DD5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"responsable"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"Dr. Smith"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444A0D4A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"credits"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6,</w:t>
                        </w:r>
                      </w:p>
                      <w:p w14:paraId="3E70C9F3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"semestre"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 xml:space="preserve"> 1</w:t>
                        </w:r>
                      </w:p>
                      <w:p w14:paraId="6FA1170D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}</w:t>
                        </w:r>
                      </w:p>
                      <w:p w14:paraId="369FACAF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}</w:t>
                        </w:r>
                      </w:p>
                      <w:p w14:paraId="2F140A7B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615373E3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573F193B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1BACC08A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0C62ABD3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5902902A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32261ECC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29C23D33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23775D78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6AB6AFF4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6C1D0F0A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1123C1D5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18"/>
                            <w:szCs w:val="18"/>
                          </w:rPr>
                        </w:pPr>
                      </w:p>
                      <w:p w14:paraId="2ED46B1D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20"/>
                          </w:rPr>
                        </w:pPr>
                      </w:p>
                      <w:p w14:paraId="58DD2AFC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pacing w:val="-10"/>
                            <w:sz w:val="20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173C139">
      <w:pPr>
        <w:pStyle w:val="8"/>
        <w:tabs>
          <w:tab w:val="left" w:pos="1079"/>
          <w:tab w:val="left" w:pos="9897"/>
        </w:tabs>
        <w:spacing w:before="172"/>
        <w:sectPr>
          <w:pgSz w:w="11900" w:h="16840"/>
          <w:pgMar w:top="1320" w:right="566" w:bottom="420" w:left="708" w:header="0" w:footer="236" w:gutter="0"/>
          <w:cols w:space="720" w:num="1"/>
        </w:sectPr>
      </w:pPr>
    </w:p>
    <w:p w14:paraId="5FCA37EA">
      <w:pPr>
        <w:pStyle w:val="8"/>
        <w:ind w:left="602"/>
        <w:rPr>
          <w:sz w:val="20"/>
        </w:rPr>
      </w:pPr>
      <w:bookmarkStart w:id="0" w:name="_GoBack"/>
      <w:bookmarkEnd w:id="0"/>
    </w:p>
    <w:p w14:paraId="60E763D6">
      <w:pPr>
        <w:pStyle w:val="12"/>
        <w:numPr>
          <w:ilvl w:val="0"/>
          <w:numId w:val="4"/>
        </w:numPr>
        <w:tabs>
          <w:tab w:val="left" w:pos="1378"/>
        </w:tabs>
        <w:spacing w:before="206" w:after="0" w:line="240" w:lineRule="auto"/>
        <w:ind w:left="1378" w:right="0" w:hanging="299"/>
        <w:jc w:val="left"/>
        <w:rPr>
          <w:sz w:val="24"/>
        </w:rPr>
      </w:pPr>
      <w:r>
        <w:rPr>
          <w:sz w:val="24"/>
        </w:rPr>
        <w:t>Récupération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liste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tous</w:t>
      </w:r>
      <w:r>
        <w:rPr>
          <w:spacing w:val="-6"/>
          <w:sz w:val="24"/>
        </w:rPr>
        <w:t xml:space="preserve"> </w:t>
      </w:r>
      <w:r>
        <w:rPr>
          <w:sz w:val="24"/>
        </w:rPr>
        <w:t>le</w:t>
      </w:r>
      <w:r>
        <w:rPr>
          <w:rFonts w:hint="default"/>
          <w:sz w:val="24"/>
          <w:lang w:val="fr-FR"/>
        </w:rPr>
        <w:t xml:space="preserve"> modules</w:t>
      </w:r>
    </w:p>
    <w:p w14:paraId="787ED0FA">
      <w:pPr>
        <w:pStyle w:val="8"/>
        <w:spacing w:before="128"/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835025</wp:posOffset>
                </wp:positionH>
                <wp:positionV relativeFrom="paragraph">
                  <wp:posOffset>17145</wp:posOffset>
                </wp:positionV>
                <wp:extent cx="5899785" cy="5102860"/>
                <wp:effectExtent l="4445" t="4445" r="6350" b="10795"/>
                <wp:wrapTopAndBottom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9913" cy="5103039"/>
                          <a:chOff x="3047" y="3047"/>
                          <a:chExt cx="5899913" cy="5103039"/>
                        </a:xfrm>
                      </wpg:grpSpPr>
                      <wps:wsp>
                        <wps:cNvPr id="32" name="Textbox 32"/>
                        <wps:cNvSpPr txBox="1"/>
                        <wps:spPr>
                          <a:xfrm>
                            <a:off x="3047" y="412636"/>
                            <a:ext cx="5899913" cy="469345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4440E4">
                              <w:pPr>
                                <w:spacing w:before="0" w:line="270" w:lineRule="exact"/>
                                <w:ind w:left="107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</w:p>
                            <w:p w14:paraId="2DDDA539">
                              <w:pPr>
                                <w:spacing w:before="4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>Ok</w:t>
                              </w:r>
                            </w:p>
                            <w:p w14:paraId="0CE289D1">
                              <w:pPr>
                                <w:spacing w:before="90" w:line="218" w:lineRule="exact"/>
                                <w:ind w:left="10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Content-Type: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application/json </w:t>
                              </w:r>
                            </w:p>
                            <w:p w14:paraId="29C5CF06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wordWrap w:val="0"/>
                                <w:spacing w:before="0" w:beforeAutospacing="0" w:after="0" w:afterAutospacing="0"/>
                                <w:ind w:left="0" w:right="0" w:firstLine="200" w:firstLineChars="10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E45649"/>
                                  <w:spacing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E45649"/>
                                  <w:spacing w:val="0"/>
                                  <w:sz w:val="20"/>
                                  <w:szCs w:val="20"/>
                                </w:rPr>
                                <w:t>[</w:t>
                              </w:r>
                            </w:p>
                            <w:p w14:paraId="3ED730A0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{</w:t>
                              </w:r>
                            </w:p>
                            <w:p w14:paraId="7608BDC7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"matricule"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"M101"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2D5E0EC6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"nom"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"Algorithmique avancée"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1A0140E4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"coefficient"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3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61F3EED5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"volumeHoraire"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30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637284D3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"type"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"PROFESSIONNEL"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7BC1D29F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"uniteEnseignement"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: {</w:t>
                              </w:r>
                            </w:p>
                            <w:p w14:paraId="28B881E9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"code"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1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1B583B2A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"domaine"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"Informatique"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7FFA95AE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"responsable"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"Dr. Smith"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097F7E63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"credits"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6,</w:t>
                              </w:r>
                            </w:p>
                            <w:p w14:paraId="00583E9D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"semestre"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 xml:space="preserve"> 1</w:t>
                              </w:r>
                            </w:p>
                            <w:p w14:paraId="5E2943CA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}</w:t>
                              </w:r>
                            </w:p>
                            <w:p w14:paraId="788D1DDB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}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  <w:lang w:val="fr-FR"/>
                                </w:rPr>
                                <w:t>,</w:t>
                              </w:r>
                            </w:p>
                            <w:p w14:paraId="17C8BBB9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{</w:t>
                              </w:r>
                            </w:p>
                            <w:p w14:paraId="02CA1BB9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"matricule"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"M102"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0BA0EF28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"nom"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"Architectures Orientées Services"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62510DEC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"coefficient"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3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753C3C8D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"volumeHoraire"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21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7E16B75E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"type"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"Transversal"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1225CF05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"uniteEnseignement"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: {</w:t>
                              </w:r>
                            </w:p>
                            <w:p w14:paraId="17ADEE9C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"code"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1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3F936072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"domaine"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"Informatique"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3C5A6E19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"responsable"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"Dr. Smith"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6FED724B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"credits"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6,</w:t>
                              </w:r>
                            </w:p>
                            <w:p w14:paraId="45ADBDB1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"semestre"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 xml:space="preserve"> 1</w:t>
                              </w:r>
                            </w:p>
                            <w:p w14:paraId="0DE2A465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}</w:t>
                              </w:r>
                            </w:p>
                            <w:p w14:paraId="48710CF4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wordWrap w:val="0"/>
                                <w:spacing w:before="0" w:beforeAutospacing="0" w:after="0" w:afterAutospacing="0"/>
                                <w:ind w:left="0" w:right="0" w:firstLine="160" w:firstLineChars="10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E45649"/>
                                  <w:spacing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}</w:t>
                              </w:r>
                            </w:p>
                            <w:p w14:paraId="56E2644D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wordWrap w:val="0"/>
                                <w:spacing w:before="0" w:beforeAutospacing="0" w:after="0" w:afterAutospacing="0"/>
                                <w:ind w:left="0" w:right="0" w:firstLine="200" w:firstLineChars="100"/>
                                <w:jc w:val="left"/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E45649"/>
                                  <w:spacing w:val="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E45649"/>
                                  <w:spacing w:val="0"/>
                                  <w:sz w:val="20"/>
                                  <w:szCs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047" y="3047"/>
                            <a:ext cx="5899785" cy="41020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C110BD">
                              <w:pPr>
                                <w:spacing w:before="80"/>
                                <w:ind w:left="107" w:right="0" w:firstLine="0"/>
                                <w:jc w:val="left"/>
                                <w:rPr>
                                  <w:rFonts w:hint="default" w:ascii="Courier New" w:hAnsi="Courier New"/>
                                  <w:sz w:val="20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Requête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hint="default" w:ascii="Courier New"/>
                                  <w:u w:val="none"/>
                                  <w:lang w:val="fr-FR"/>
                                </w:rPr>
                                <w:t>modules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26" o:spt="203" style="position:absolute;left:0pt;margin-left:65.75pt;margin-top:1.35pt;height:401.8pt;width:464.55pt;mso-position-horizontal-relative:page;mso-wrap-distance-bottom:0pt;mso-wrap-distance-top:0pt;z-index:-251652096;mso-width-relative:page;mso-height-relative:page;" coordorigin="3047,3047" coordsize="5899913,5103039" o:gfxdata="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GOzN/ZAAAACgEAAA8AAAAAAAAAAQAgAAAAIgAAAGRy&#10;cy9kb3ducmV2LnhtbFBLAQIUABQAAAAIAIdO4kCsihyfdgIAABsHAAAOAAAAAAAAAAEAIAAAACgB&#10;AABkcnMvZTJvRG9jLnhtbFBLBQYAAAAABgAGAFkBAAAQBgAAAAA=&#10;">
                <o:lock v:ext="edit" aspectratio="f"/>
                <v:shape id="Textbox 32" o:spid="_x0000_s1026" o:spt="202" type="#_x0000_t202" style="position:absolute;left:3047;top:412636;height:4693450;width:5899913;" filled="f" stroked="t" coordsize="21600,21600" o:gfxdata="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ZPb74A&#10;AADbAAAADwAAAAAAAAABACAAAAAiAAAAZHJzL2Rvd25yZXYueG1sUEsBAhQAFAAAAAgAh07iQDMv&#10;BZ47AAAAOQAAABAAAAAAAAAAAQAgAAAADQEAAGRycy9zaGFwZXhtbC54bWxQSwUGAAAAAAYABgBb&#10;AQAAtwMAAAAA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0C4440E4">
                        <w:pPr>
                          <w:spacing w:before="0" w:line="270" w:lineRule="exact"/>
                          <w:ind w:left="107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</w:p>
                      <w:p w14:paraId="2DDDA539">
                        <w:pPr>
                          <w:spacing w:before="4"/>
                          <w:ind w:left="107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Status</w:t>
                        </w:r>
                        <w:r>
                          <w:rPr>
                            <w:rFonts w:ascii="Courier New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200</w:t>
                        </w:r>
                        <w:r>
                          <w:rPr>
                            <w:rFonts w:ascii="Courier New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>Ok</w:t>
                        </w:r>
                      </w:p>
                      <w:p w14:paraId="0CE289D1">
                        <w:pPr>
                          <w:spacing w:before="90" w:line="218" w:lineRule="exact"/>
                          <w:ind w:left="10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Content-Type:</w:t>
                        </w:r>
                        <w:r>
                          <w:rPr>
                            <w:rFonts w:ascii="Courier New"/>
                            <w:b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application/json </w:t>
                        </w:r>
                      </w:p>
                      <w:p w14:paraId="29C5CF06">
                        <w:pPr>
                          <w:pStyle w:val="7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wordWrap w:val="0"/>
                          <w:spacing w:before="0" w:beforeAutospacing="0" w:after="0" w:afterAutospacing="0"/>
                          <w:ind w:left="0" w:right="0" w:firstLine="200" w:firstLineChars="100"/>
                          <w:jc w:val="left"/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E45649"/>
                            <w:spacing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E45649"/>
                            <w:spacing w:val="0"/>
                            <w:sz w:val="20"/>
                            <w:szCs w:val="20"/>
                          </w:rPr>
                          <w:t>[</w:t>
                        </w:r>
                      </w:p>
                      <w:p w14:paraId="3ED730A0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{</w:t>
                        </w:r>
                      </w:p>
                      <w:p w14:paraId="7608BDC7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"matricule"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"M101"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2D5E0EC6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"nom"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"Algorithmique avancée"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1A0140E4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"coefficient"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3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61F3EED5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"volumeHoraire"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30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637284D3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"type"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"PROFESSIONNEL"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7BC1D29F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"uniteEnseignement"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: {</w:t>
                        </w:r>
                      </w:p>
                      <w:p w14:paraId="28B881E9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"code"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1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1B583B2A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"domaine"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"Informatique"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7FFA95AE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"responsable"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"Dr. Smith"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097F7E63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"credits"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6,</w:t>
                        </w:r>
                      </w:p>
                      <w:p w14:paraId="00583E9D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"semestre"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 xml:space="preserve"> 1</w:t>
                        </w:r>
                      </w:p>
                      <w:p w14:paraId="5E2943CA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}</w:t>
                        </w:r>
                      </w:p>
                      <w:p w14:paraId="788D1DDB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  <w:lang w:val="fr-FR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}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  <w:lang w:val="fr-FR"/>
                          </w:rPr>
                          <w:t>,</w:t>
                        </w:r>
                      </w:p>
                      <w:p w14:paraId="17C8BBB9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{</w:t>
                        </w:r>
                      </w:p>
                      <w:p w14:paraId="02CA1BB9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"matricule"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"M102"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0BA0EF28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"nom"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"Architectures Orientées Services"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62510DEC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"coefficient"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3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753C3C8D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"volumeHoraire"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21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7E16B75E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"type"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"Transversal"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1225CF05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"uniteEnseignement"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: {</w:t>
                        </w:r>
                      </w:p>
                      <w:p w14:paraId="17ADEE9C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"code"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1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3F936072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"domaine"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"Informatique"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3C5A6E19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"responsable"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"Dr. Smith"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6FED724B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"credits"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6,</w:t>
                        </w:r>
                      </w:p>
                      <w:p w14:paraId="45ADBDB1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"semestre"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 xml:space="preserve"> 1</w:t>
                        </w:r>
                      </w:p>
                      <w:p w14:paraId="0DE2A465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}</w:t>
                        </w:r>
                      </w:p>
                      <w:p w14:paraId="48710CF4">
                        <w:pPr>
                          <w:pStyle w:val="7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wordWrap w:val="0"/>
                          <w:spacing w:before="0" w:beforeAutospacing="0" w:after="0" w:afterAutospacing="0"/>
                          <w:ind w:left="0" w:right="0" w:firstLine="160" w:firstLineChars="100"/>
                          <w:jc w:val="left"/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E45649"/>
                            <w:spacing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}</w:t>
                        </w:r>
                      </w:p>
                      <w:p w14:paraId="56E2644D">
                        <w:pPr>
                          <w:pStyle w:val="7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wordWrap w:val="0"/>
                          <w:spacing w:before="0" w:beforeAutospacing="0" w:after="0" w:afterAutospacing="0"/>
                          <w:ind w:left="0" w:right="0" w:firstLine="200" w:firstLineChars="100"/>
                          <w:jc w:val="left"/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E45649"/>
                            <w:spacing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E45649"/>
                            <w:spacing w:val="0"/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shape>
                <v:shape id="Textbox 33" o:spid="_x0000_s1026" o:spt="202" type="#_x0000_t202" style="position:absolute;left:3047;top:3047;height:410209;width:5899785;" filled="f" stroked="t" coordsize="21600,21600" o:gfxdata="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rq9L4A&#10;AADbAAAADwAAAAAAAAABACAAAAAiAAAAZHJzL2Rvd25yZXYueG1sUEsBAhQAFAAAAAgAh07iQDMv&#10;BZ47AAAAOQAAABAAAAAAAAAAAQAgAAAADQEAAGRycy9zaGFwZXhtbC54bWxQSwUGAAAAAAYABgBb&#10;AQAAtwMAAAAA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62C110BD">
                        <w:pPr>
                          <w:spacing w:before="80"/>
                          <w:ind w:left="107" w:right="0" w:firstLine="0"/>
                          <w:jc w:val="left"/>
                          <w:rPr>
                            <w:rFonts w:hint="default" w:ascii="Courier New" w:hAnsi="Courier New"/>
                            <w:sz w:val="20"/>
                            <w:lang w:val="fr-FR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Requête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/</w:t>
                        </w:r>
                        <w:r>
                          <w:rPr>
                            <w:rFonts w:hint="default" w:ascii="Courier New"/>
                            <w:u w:val="none"/>
                            <w:lang w:val="fr-FR"/>
                          </w:rPr>
                          <w:t>modules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573F743">
      <w:pPr>
        <w:pStyle w:val="8"/>
      </w:pPr>
    </w:p>
    <w:p w14:paraId="4A3C5018">
      <w:pPr>
        <w:pStyle w:val="8"/>
        <w:spacing w:before="80"/>
      </w:pPr>
    </w:p>
    <w:p w14:paraId="300141F2">
      <w:pPr>
        <w:pStyle w:val="12"/>
        <w:numPr>
          <w:ilvl w:val="0"/>
          <w:numId w:val="4"/>
        </w:numPr>
        <w:tabs>
          <w:tab w:val="left" w:pos="1373"/>
        </w:tabs>
        <w:spacing w:before="0" w:after="0" w:line="240" w:lineRule="auto"/>
        <w:ind w:left="1373" w:right="0" w:hanging="291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183515</wp:posOffset>
                </wp:positionV>
                <wp:extent cx="5899785" cy="3646805"/>
                <wp:effectExtent l="5080" t="4445" r="5715" b="5715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9913" cy="3646618"/>
                          <a:chOff x="3047" y="3047"/>
                          <a:chExt cx="5899913" cy="3646618"/>
                        </a:xfrm>
                      </wpg:grpSpPr>
                      <wps:wsp>
                        <wps:cNvPr id="39" name="Textbox 39"/>
                        <wps:cNvSpPr txBox="1"/>
                        <wps:spPr>
                          <a:xfrm>
                            <a:off x="3047" y="237350"/>
                            <a:ext cx="5899913" cy="34123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91731C">
                              <w:pPr>
                                <w:spacing w:before="83"/>
                                <w:ind w:left="1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</w:p>
                            <w:p w14:paraId="56549F18">
                              <w:pPr>
                                <w:spacing w:before="0"/>
                                <w:ind w:left="11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Ok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0"/>
                                </w:rPr>
                                <w:t>Found</w:t>
                              </w:r>
                            </w:p>
                            <w:p w14:paraId="570D12BF">
                              <w:pPr>
                                <w:spacing w:before="133"/>
                                <w:ind w:left="11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Content-Type: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0"/>
                                </w:rPr>
                                <w:t>application/json</w:t>
                              </w:r>
                            </w:p>
                            <w:p w14:paraId="01E260A5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{</w:t>
                              </w:r>
                            </w:p>
                            <w:p w14:paraId="0781F79C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"matricule"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"M101"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6D8647DE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"nom"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"Algorithmique avancée"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10AF8BD4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"coefficient"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3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2C0018CF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"volumeHoraire"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30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4ABAF41D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"type"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"PROFESSIONNEL"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029B823B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"uniteEnseignement"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: {</w:t>
                              </w:r>
                            </w:p>
                            <w:p w14:paraId="3F4CE7AD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"code"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1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57FD6B4D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"domaine"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"Informatique"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2EB483CB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"responsable"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"Dr. Smith"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14:paraId="7632E3E2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"credits"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>6,</w:t>
                              </w:r>
                            </w:p>
                            <w:p w14:paraId="1C70B57F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Courier New"/>
                                  <w:color w:val="C00000"/>
                                  <w:spacing w:val="-10"/>
                                  <w:sz w:val="18"/>
                                  <w:szCs w:val="18"/>
                                </w:rPr>
                                <w:t>"semestre"</w:t>
                              </w: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hint="default" w:ascii="Courier New" w:hAnsi="Courier New" w:eastAsia="Courier New" w:cs="Courier New"/>
                                  <w:i w:val="0"/>
                                  <w:iCs w:val="0"/>
                                  <w:caps w:val="0"/>
                                  <w:color w:val="50A14F"/>
                                  <w:spacing w:val="0"/>
                                  <w:kern w:val="0"/>
                                  <w:sz w:val="18"/>
                                  <w:szCs w:val="18"/>
                                  <w:lang w:val="fr-FR" w:eastAsia="zh-CN" w:bidi="ar"/>
                                </w:rPr>
                                <w:t xml:space="preserve"> 1</w:t>
                              </w:r>
                            </w:p>
                            <w:p w14:paraId="1FDBA2D3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 xml:space="preserve">  }</w:t>
                              </w:r>
                            </w:p>
                            <w:p w14:paraId="600E697A">
                              <w:pPr>
                                <w:spacing w:before="0" w:line="218" w:lineRule="exact"/>
                                <w:ind w:left="107" w:right="0" w:firstLine="0"/>
                                <w:jc w:val="left"/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Courier New"/>
                                  <w:spacing w:val="-10"/>
                                  <w:sz w:val="18"/>
                                  <w:szCs w:val="18"/>
                                </w:rPr>
                                <w:t>}</w:t>
                              </w:r>
                            </w:p>
                            <w:p w14:paraId="2111C758">
                              <w:pPr>
                                <w:spacing w:before="61"/>
                                <w:ind w:right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047" y="3047"/>
                            <a:ext cx="5899785" cy="23495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A5A9F6">
                              <w:pPr>
                                <w:spacing w:before="61"/>
                                <w:ind w:left="110" w:right="0" w:firstLine="0"/>
                                <w:jc w:val="left"/>
                                <w:rPr>
                                  <w:rFonts w:hint="default" w:ascii="Courier New" w:hAnsi="Courier New"/>
                                  <w:sz w:val="20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Requête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0"/>
                                  <w:lang w:val="fr-FR"/>
                                </w:rPr>
                                <w:t>modules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0"/>
                                  <w:lang w:val="fr-FR"/>
                                </w:rPr>
                                <w:t>M101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" o:spid="_x0000_s1026" o:spt="203" style="position:absolute;left:0pt;margin-left:66pt;margin-top:14.45pt;height:287.15pt;width:464.55pt;mso-position-horizontal-relative:page;mso-wrap-distance-bottom:0pt;mso-wrap-distance-top:0pt;z-index:-251651072;mso-width-relative:page;mso-height-relative:page;" coordorigin="3047,3047" coordsize="5899913,3646618" o:gfxdata="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SS+pvZAAAACwEAAA8AAAAAAAAAAQAgAAAAIgAAAGRy&#10;cy9kb3ducmV2LnhtbFBLAQIUABQAAAAIAIdO4kCUaCUddgIAABsHAAAOAAAAAAAAAAEAIAAAACgB&#10;AABkcnMvZTJvRG9jLnhtbFBLBQYAAAAABgAGAFkBAAAQBgAAAAA=&#10;">
                <o:lock v:ext="edit" aspectratio="f"/>
                <v:shape id="Textbox 39" o:spid="_x0000_s1026" o:spt="202" type="#_x0000_t202" style="position:absolute;left:3047;top:237350;height:3412315;width:5899913;" filled="f" stroked="t" coordsize="21600,21600" o:gfxdata="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i3R6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2091731C">
                        <w:pPr>
                          <w:spacing w:before="83"/>
                          <w:ind w:left="1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</w:p>
                      <w:p w14:paraId="56549F18">
                        <w:pPr>
                          <w:spacing w:before="0"/>
                          <w:ind w:left="11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Status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200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Ok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404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0"/>
                          </w:rPr>
                          <w:t>Found</w:t>
                        </w:r>
                      </w:p>
                      <w:p w14:paraId="570D12BF">
                        <w:pPr>
                          <w:spacing w:before="133"/>
                          <w:ind w:left="110" w:right="0" w:firstLine="0"/>
                          <w:jc w:val="lef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Content-Type:</w:t>
                        </w:r>
                        <w:r>
                          <w:rPr>
                            <w:rFonts w:ascii="Courier New"/>
                            <w:b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0"/>
                          </w:rPr>
                          <w:t>application/json</w:t>
                        </w:r>
                      </w:p>
                      <w:p w14:paraId="01E260A5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{</w:t>
                        </w:r>
                      </w:p>
                      <w:p w14:paraId="0781F79C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"matricule"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"M101"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6D8647DE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"nom"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"Algorithmique avancée"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10AF8BD4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"coefficient"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3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2C0018CF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"volumeHoraire"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30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4ABAF41D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"type"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"PROFESSIONNEL"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029B823B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"uniteEnseignement"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: {</w:t>
                        </w:r>
                      </w:p>
                      <w:p w14:paraId="3F4CE7AD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"code"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1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57FD6B4D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"domaine"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"Informatique"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2EB483CB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"responsable"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"Dr. Smith"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14:paraId="7632E3E2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"credits"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>6,</w:t>
                        </w:r>
                      </w:p>
                      <w:p w14:paraId="1C70B57F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hint="default" w:ascii="Courier New"/>
                            <w:color w:val="C00000"/>
                            <w:spacing w:val="-10"/>
                            <w:sz w:val="18"/>
                            <w:szCs w:val="18"/>
                          </w:rPr>
                          <w:t>"semestre"</w:t>
                        </w: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hint="default" w:ascii="Courier New" w:hAnsi="Courier New" w:eastAsia="Courier New" w:cs="Courier New"/>
                            <w:i w:val="0"/>
                            <w:iCs w:val="0"/>
                            <w:caps w:val="0"/>
                            <w:color w:val="50A14F"/>
                            <w:spacing w:val="0"/>
                            <w:kern w:val="0"/>
                            <w:sz w:val="18"/>
                            <w:szCs w:val="18"/>
                            <w:lang w:val="fr-FR" w:eastAsia="zh-CN" w:bidi="ar"/>
                          </w:rPr>
                          <w:t xml:space="preserve"> 1</w:t>
                        </w:r>
                      </w:p>
                      <w:p w14:paraId="1FDBA2D3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 xml:space="preserve">  }</w:t>
                        </w:r>
                      </w:p>
                      <w:p w14:paraId="600E697A">
                        <w:pPr>
                          <w:spacing w:before="0" w:line="218" w:lineRule="exact"/>
                          <w:ind w:left="107" w:right="0" w:firstLine="0"/>
                          <w:jc w:val="left"/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  <w:lang w:val="fr-FR"/>
                          </w:rPr>
                        </w:pPr>
                        <w:r>
                          <w:rPr>
                            <w:rFonts w:hint="default" w:ascii="Courier New"/>
                            <w:spacing w:val="-10"/>
                            <w:sz w:val="18"/>
                            <w:szCs w:val="18"/>
                          </w:rPr>
                          <w:t>}</w:t>
                        </w:r>
                      </w:p>
                      <w:p w14:paraId="2111C758">
                        <w:pPr>
                          <w:spacing w:before="61"/>
                          <w:ind w:right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</w:p>
                    </w:txbxContent>
                  </v:textbox>
                </v:shape>
                <v:shape id="Textbox 40" o:spid="_x0000_s1026" o:spt="202" type="#_x0000_t202" style="position:absolute;left:3047;top:3047;height:234950;width:5899785;" filled="f" stroked="t" coordsize="21600,21600" o:gfxdata="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ngf+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0CA5A9F6">
                        <w:pPr>
                          <w:spacing w:before="61"/>
                          <w:ind w:left="110" w:right="0" w:firstLine="0"/>
                          <w:jc w:val="left"/>
                          <w:rPr>
                            <w:rFonts w:hint="default" w:ascii="Courier New" w:hAnsi="Courier New"/>
                            <w:sz w:val="20"/>
                            <w:lang w:val="fr-FR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Requête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/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0"/>
                            <w:lang w:val="fr-FR"/>
                          </w:rPr>
                          <w:t>modules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/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0"/>
                            <w:lang w:val="fr-FR"/>
                          </w:rPr>
                          <w:t>M101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Récupération</w:t>
      </w:r>
      <w:r>
        <w:rPr>
          <w:spacing w:val="-13"/>
          <w:sz w:val="24"/>
        </w:rPr>
        <w:t xml:space="preserve"> </w:t>
      </w:r>
      <w:r>
        <w:rPr>
          <w:sz w:val="24"/>
        </w:rPr>
        <w:t>d</w:t>
      </w:r>
      <w:r>
        <w:rPr>
          <w:rFonts w:hint="default"/>
          <w:sz w:val="24"/>
          <w:lang w:val="fr-FR"/>
        </w:rPr>
        <w:t>’unité d’enseignement</w:t>
      </w:r>
      <w:r>
        <w:rPr>
          <w:spacing w:val="-10"/>
          <w:sz w:val="24"/>
        </w:rPr>
        <w:t xml:space="preserve"> </w:t>
      </w:r>
      <w:r>
        <w:rPr>
          <w:sz w:val="24"/>
        </w:rPr>
        <w:t>ayant</w:t>
      </w:r>
      <w:r>
        <w:rPr>
          <w:spacing w:val="-11"/>
          <w:sz w:val="24"/>
        </w:rPr>
        <w:t xml:space="preserve"> </w:t>
      </w:r>
      <w:r>
        <w:rPr>
          <w:sz w:val="24"/>
        </w:rPr>
        <w:t>un</w:t>
      </w:r>
      <w:r>
        <w:rPr>
          <w:spacing w:val="-10"/>
          <w:sz w:val="24"/>
        </w:rPr>
        <w:t xml:space="preserve"> </w:t>
      </w:r>
      <w:r>
        <w:rPr>
          <w:sz w:val="24"/>
        </w:rPr>
        <w:t>identifiant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spécifique</w:t>
      </w:r>
    </w:p>
    <w:p w14:paraId="6A51A2EB">
      <w:pPr>
        <w:pStyle w:val="12"/>
        <w:spacing w:after="0" w:line="240" w:lineRule="auto"/>
        <w:jc w:val="left"/>
        <w:rPr>
          <w:sz w:val="24"/>
        </w:rPr>
        <w:sectPr>
          <w:pgSz w:w="11900" w:h="16840"/>
          <w:pgMar w:top="1400" w:right="566" w:bottom="420" w:left="708" w:header="0" w:footer="236" w:gutter="0"/>
          <w:cols w:space="720" w:num="1"/>
        </w:sectPr>
      </w:pPr>
    </w:p>
    <w:p w14:paraId="03BB8C05">
      <w:pPr>
        <w:pStyle w:val="8"/>
        <w:ind w:left="607"/>
        <w:rPr>
          <w:sz w:val="20"/>
        </w:rPr>
      </w:pPr>
    </w:p>
    <w:p w14:paraId="2D6536DD">
      <w:pPr>
        <w:pStyle w:val="8"/>
        <w:spacing w:before="181"/>
      </w:pPr>
    </w:p>
    <w:p w14:paraId="112D47A1">
      <w:pPr>
        <w:pStyle w:val="12"/>
        <w:numPr>
          <w:ilvl w:val="0"/>
          <w:numId w:val="4"/>
        </w:numPr>
        <w:tabs>
          <w:tab w:val="left" w:pos="1373"/>
        </w:tabs>
        <w:spacing w:before="0" w:after="0" w:line="240" w:lineRule="auto"/>
        <w:ind w:left="1373" w:right="0" w:hanging="291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835025</wp:posOffset>
                </wp:positionH>
                <wp:positionV relativeFrom="paragraph">
                  <wp:posOffset>189865</wp:posOffset>
                </wp:positionV>
                <wp:extent cx="5905500" cy="565785"/>
                <wp:effectExtent l="0" t="0" r="0" b="0"/>
                <wp:wrapTopAndBottom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0" cy="565785"/>
                          <a:chOff x="0" y="0"/>
                          <a:chExt cx="5905500" cy="565785"/>
                        </a:xfrm>
                      </wpg:grpSpPr>
                      <wps:wsp>
                        <wps:cNvPr id="43" name="Textbox 43"/>
                        <wps:cNvSpPr txBox="1"/>
                        <wps:spPr>
                          <a:xfrm>
                            <a:off x="3047" y="237743"/>
                            <a:ext cx="5899785" cy="3251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C2A9732">
                              <w:pPr>
                                <w:spacing w:before="0" w:line="268" w:lineRule="exact"/>
                                <w:ind w:left="1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</w:p>
                            <w:p w14:paraId="23108286">
                              <w:pPr>
                                <w:spacing w:before="4"/>
                                <w:ind w:left="11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Ok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047" y="3047"/>
                            <a:ext cx="5899785" cy="23495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F8D6E6">
                              <w:pPr>
                                <w:spacing w:before="61"/>
                                <w:ind w:left="110" w:right="0" w:firstLine="0"/>
                                <w:jc w:val="left"/>
                                <w:rPr>
                                  <w:rFonts w:hint="default" w:ascii="Courier New" w:hAnsi="Courier New"/>
                                  <w:sz w:val="20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Requête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hint="default" w:ascii="Courier New" w:hAnsi="Courier New"/>
                                  <w:spacing w:val="-2"/>
                                  <w:sz w:val="20"/>
                                  <w:lang w:val="fr-FR"/>
                                </w:rPr>
                                <w:t>modules/M101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" o:spid="_x0000_s1026" o:spt="203" style="position:absolute;left:0pt;margin-left:65.75pt;margin-top:14.95pt;height:44.55pt;width:465pt;mso-position-horizontal-relative:page;mso-wrap-distance-bottom:0pt;mso-wrap-distance-top:0pt;z-index:-251650048;mso-width-relative:page;mso-height-relative:page;" coordsize="5905500,565785" o:gfxdata="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OZgT6tkAAAALAQAADwAAAAAAAAABACAAAAAiAAAAZHJzL2Rvd25y&#10;ZXYueG1sUEsBAhQAFAAAAAgAh07iQKK5xTpvAgAAEgcAAA4AAAAAAAAAAQAgAAAAKAEAAGRycy9l&#10;Mm9Eb2MueG1sUEsFBgAAAAAGAAYAWQEAAAkGAAAAAA==&#10;">
                <o:lock v:ext="edit" aspectratio="f"/>
                <v:shape id="Textbox 43" o:spid="_x0000_s1026" o:spt="202" type="#_x0000_t202" style="position:absolute;left:3047;top:237743;height:325120;width:5899785;" filled="f" stroked="t" coordsize="21600,21600" o:gfxdata="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yZib4A&#10;AADbAAAADwAAAAAAAAABACAAAAAiAAAAZHJzL2Rvd25yZXYueG1sUEsBAhQAFAAAAAgAh07iQDMv&#10;BZ47AAAAOQAAABAAAAAAAAAAAQAgAAAADQEAAGRycy9zaGFwZXhtbC54bWxQSwUGAAAAAAYABgBb&#10;AQAAtwMAAAAA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7C2A9732">
                        <w:pPr>
                          <w:spacing w:before="0" w:line="268" w:lineRule="exact"/>
                          <w:ind w:left="1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</w:p>
                      <w:p w14:paraId="23108286">
                        <w:pPr>
                          <w:spacing w:before="4"/>
                          <w:ind w:left="11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Status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z w:val="20"/>
                          </w:rPr>
                          <w:t>200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Ok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404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Found</w:t>
                        </w:r>
                      </w:p>
                    </w:txbxContent>
                  </v:textbox>
                </v:shape>
                <v:shape id="Textbox 44" o:spid="_x0000_s1026" o:spt="202" type="#_x0000_t202" style="position:absolute;left:3047;top:3047;height:234950;width:5899785;" filled="f" stroked="t" coordsize="21600,21600" o:gfxdata="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6UB/b4A&#10;AADbAAAADwAAAAAAAAABACAAAAAiAAAAZHJzL2Rvd25yZXYueG1sUEsBAhQAFAAAAAgAh07iQDMv&#10;BZ47AAAAOQAAABAAAAAAAAAAAQAgAAAADQEAAGRycy9zaGFwZXhtbC54bWxQSwUGAAAAAAYABgBb&#10;AQAAtwMAAAAA&#10;">
                  <v:fill on="f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5DF8D6E6">
                        <w:pPr>
                          <w:spacing w:before="61"/>
                          <w:ind w:left="110" w:right="0" w:firstLine="0"/>
                          <w:jc w:val="left"/>
                          <w:rPr>
                            <w:rFonts w:hint="default" w:ascii="Courier New" w:hAnsi="Courier New"/>
                            <w:sz w:val="20"/>
                            <w:lang w:val="fr-FR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Requête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DELETE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/</w:t>
                        </w:r>
                        <w:r>
                          <w:rPr>
                            <w:rFonts w:hint="default" w:ascii="Courier New" w:hAnsi="Courier New"/>
                            <w:spacing w:val="-2"/>
                            <w:sz w:val="20"/>
                            <w:lang w:val="fr-FR"/>
                          </w:rPr>
                          <w:t>modules/M101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Suppression</w:t>
      </w:r>
      <w:r>
        <w:rPr>
          <w:spacing w:val="-8"/>
          <w:sz w:val="24"/>
        </w:rPr>
        <w:t xml:space="preserve"> </w:t>
      </w:r>
      <w:r>
        <w:rPr>
          <w:sz w:val="24"/>
        </w:rPr>
        <w:t>d</w:t>
      </w:r>
      <w:r>
        <w:rPr>
          <w:rFonts w:hint="default"/>
          <w:sz w:val="24"/>
          <w:lang w:val="fr-FR"/>
        </w:rPr>
        <w:t>’un module ayant une matricule spécifique</w:t>
      </w:r>
    </w:p>
    <w:p w14:paraId="78612219">
      <w:pPr>
        <w:pStyle w:val="8"/>
        <w:spacing w:before="219"/>
      </w:pPr>
    </w:p>
    <w:p w14:paraId="2FD08E07">
      <w:pPr>
        <w:pStyle w:val="12"/>
        <w:numPr>
          <w:ilvl w:val="0"/>
          <w:numId w:val="4"/>
        </w:numPr>
        <w:tabs>
          <w:tab w:val="left" w:pos="1371"/>
        </w:tabs>
        <w:spacing w:before="1" w:after="0" w:line="240" w:lineRule="auto"/>
        <w:ind w:left="1371" w:right="0" w:hanging="289"/>
        <w:jc w:val="left"/>
        <w:rPr>
          <w:sz w:val="24"/>
        </w:rPr>
      </w:pPr>
      <w:r>
        <w:rPr>
          <w:sz w:val="24"/>
        </w:rPr>
        <w:t>Modification</w:t>
      </w:r>
      <w:r>
        <w:rPr>
          <w:spacing w:val="-9"/>
          <w:sz w:val="24"/>
        </w:rPr>
        <w:t xml:space="preserve"> </w:t>
      </w:r>
      <w:r>
        <w:rPr>
          <w:sz w:val="24"/>
        </w:rPr>
        <w:t>d</w:t>
      </w:r>
      <w:r>
        <w:rPr>
          <w:rFonts w:hint="default"/>
          <w:sz w:val="24"/>
          <w:lang w:val="fr-FR"/>
        </w:rPr>
        <w:t>’un module ayant une matricule spécifique</w:t>
      </w:r>
    </w:p>
    <w:p w14:paraId="5B0BC875">
      <w:pPr>
        <w:pStyle w:val="12"/>
        <w:numPr>
          <w:ilvl w:val="0"/>
          <w:numId w:val="0"/>
        </w:numPr>
        <w:tabs>
          <w:tab w:val="left" w:pos="1371"/>
        </w:tabs>
        <w:spacing w:before="1" w:after="0" w:line="240" w:lineRule="auto"/>
        <w:ind w:left="1082" w:leftChars="0" w:right="0" w:rightChars="0"/>
        <w:jc w:val="left"/>
        <w:rPr>
          <w:sz w:val="24"/>
        </w:rPr>
      </w:pPr>
      <w:r>
        <w:rPr>
          <w:rFonts w:hint="default"/>
          <w:sz w:val="24"/>
          <w:lang w:val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152400</wp:posOffset>
                </wp:positionV>
                <wp:extent cx="5899785" cy="2790190"/>
                <wp:effectExtent l="4445" t="4445" r="6350" b="12065"/>
                <wp:wrapNone/>
                <wp:docPr id="47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785" cy="27901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C627C9">
                            <w:pPr>
                              <w:spacing w:before="80"/>
                              <w:ind w:left="110" w:right="0" w:firstLine="0"/>
                              <w:jc w:val="left"/>
                              <w:rPr>
                                <w:rFonts w:hint="default" w:ascii="Courier New" w:hAnsi="Courier New"/>
                                <w:spacing w:val="-2"/>
                                <w:sz w:val="20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Requête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PUT</w:t>
                            </w:r>
                            <w:r>
                              <w:rPr>
                                <w:rFonts w:ascii="Courier New" w:hAns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hint="default" w:ascii="Courier New" w:hAnsi="Courier New"/>
                                <w:spacing w:val="-2"/>
                                <w:sz w:val="20"/>
                                <w:lang w:val="fr-FR"/>
                              </w:rPr>
                              <w:t>modules/M102</w:t>
                            </w:r>
                          </w:p>
                          <w:p w14:paraId="6D8207E0">
                            <w:pPr>
                              <w:spacing w:before="9" w:line="220" w:lineRule="exact"/>
                              <w:ind w:left="110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Content-Type:</w:t>
                            </w:r>
                            <w:r>
                              <w:rPr>
                                <w:rFonts w:ascii="Courier New"/>
                                <w:b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application/json</w:t>
                            </w:r>
                          </w:p>
                          <w:p w14:paraId="16036EDF">
                            <w:pPr>
                              <w:spacing w:before="0" w:line="218" w:lineRule="exact"/>
                              <w:ind w:right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</w:p>
                          <w:p w14:paraId="7A881496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{</w:t>
                            </w:r>
                          </w:p>
                          <w:p w14:paraId="2CCC8243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Courier New"/>
                                <w:color w:val="C00000"/>
                                <w:spacing w:val="-10"/>
                                <w:sz w:val="20"/>
                              </w:rPr>
                              <w:t xml:space="preserve"> "matricule"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/>
                                <w:color w:val="9BBB59" w:themeColor="accent3"/>
                                <w:spacing w:val="-10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"M102"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 w14:paraId="62E29E4A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/>
                                <w:color w:val="C00000"/>
                                <w:spacing w:val="-10"/>
                                <w:sz w:val="20"/>
                              </w:rPr>
                              <w:t>"nom"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/>
                                <w:color w:val="9BBB59" w:themeColor="accent3"/>
                                <w:spacing w:val="-10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rFonts w:hint="default" w:ascii="Courier New"/>
                                <w:color w:val="9BBB59" w:themeColor="accent3"/>
                                <w:spacing w:val="-10"/>
                                <w:sz w:val="20"/>
                                <w:lang w:val="fr-FR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Web Services</w:t>
                            </w:r>
                            <w:r>
                              <w:rPr>
                                <w:rFonts w:hint="default" w:ascii="Courier New"/>
                                <w:color w:val="9BBB59" w:themeColor="accent3"/>
                                <w:spacing w:val="-10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 w14:paraId="26F7067C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Courier New"/>
                                <w:color w:val="C00000"/>
                                <w:spacing w:val="-10"/>
                                <w:sz w:val="20"/>
                              </w:rPr>
                              <w:t xml:space="preserve"> "coefficient"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/>
                                <w:color w:val="9BBB59" w:themeColor="accent3"/>
                                <w:spacing w:val="-10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 w14:paraId="0792A3C0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Courier New"/>
                                <w:color w:val="C00000"/>
                                <w:spacing w:val="-10"/>
                                <w:sz w:val="20"/>
                              </w:rPr>
                              <w:t xml:space="preserve"> "volumeHoraire"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/>
                                <w:color w:val="9BBB59" w:themeColor="accent3"/>
                                <w:spacing w:val="-10"/>
                                <w:sz w:val="20"/>
                                <w:lang w:val="fr-FR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40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 w14:paraId="2509E694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/>
                                <w:color w:val="C00000"/>
                                <w:spacing w:val="-10"/>
                                <w:sz w:val="20"/>
                              </w:rPr>
                              <w:t>"type"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/>
                                <w:color w:val="9BBB59" w:themeColor="accent3"/>
                                <w:spacing w:val="-10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"PROFESSIONNEL"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 w14:paraId="135095AF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Courier New"/>
                                <w:color w:val="C00000"/>
                                <w:spacing w:val="-10"/>
                                <w:sz w:val="20"/>
                              </w:rPr>
                              <w:t xml:space="preserve"> "uniteEnseignement":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{</w:t>
                            </w:r>
                          </w:p>
                          <w:p w14:paraId="7BC894B2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Courier New"/>
                                <w:color w:val="C00000"/>
                                <w:spacing w:val="-10"/>
                                <w:sz w:val="20"/>
                              </w:rPr>
                              <w:t>"code"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/>
                                <w:color w:val="9BBB59" w:themeColor="accent3"/>
                                <w:spacing w:val="-10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 w14:paraId="2FD525F5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Courier New"/>
                                <w:color w:val="C00000"/>
                                <w:spacing w:val="-10"/>
                                <w:sz w:val="20"/>
                              </w:rPr>
                              <w:t xml:space="preserve"> "domaine"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/>
                                <w:color w:val="9BBB59" w:themeColor="accent3"/>
                                <w:spacing w:val="-10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"Informatique"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 w14:paraId="778AA98D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Courier New"/>
                                <w:color w:val="C00000"/>
                                <w:spacing w:val="-10"/>
                                <w:sz w:val="20"/>
                              </w:rPr>
                              <w:t>"responsable"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/>
                                <w:color w:val="9BBB59" w:themeColor="accent3"/>
                                <w:spacing w:val="-10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"Dr. Dupont"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 w14:paraId="3DAE3EC3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Courier New"/>
                                <w:color w:val="C00000"/>
                                <w:spacing w:val="-10"/>
                                <w:sz w:val="20"/>
                              </w:rPr>
                              <w:t>"credits"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Courier New"/>
                                <w:color w:val="9BBB59" w:themeColor="accent3"/>
                                <w:spacing w:val="-10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 w14:paraId="0C01479E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Courier New"/>
                                <w:color w:val="C00000"/>
                                <w:spacing w:val="-10"/>
                                <w:sz w:val="20"/>
                              </w:rPr>
                              <w:t xml:space="preserve"> "semestre"</w:t>
                            </w: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 w:ascii="Courier New"/>
                                <w:color w:val="9BBB59" w:themeColor="accent3"/>
                                <w:spacing w:val="-10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 xml:space="preserve"> 1</w:t>
                            </w:r>
                          </w:p>
                          <w:p w14:paraId="07EBD726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  }</w:t>
                            </w:r>
                          </w:p>
                          <w:p w14:paraId="108A4833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}</w:t>
                            </w:r>
                          </w:p>
                          <w:p w14:paraId="25076567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</w:pPr>
                          </w:p>
                          <w:p w14:paraId="6575B88A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</w:pPr>
                          </w:p>
                          <w:p w14:paraId="5A70320C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26" o:spt="202" type="#_x0000_t202" style="position:absolute;left:0pt;margin-left:33.95pt;margin-top:12pt;height:219.7pt;width:464.55pt;z-index:251668480;mso-width-relative:page;mso-height-relative:page;" filled="f" stroked="t" coordsize="21600,21600" o:gfxdata="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rlqYv9kA&#10;AAAJAQAADwAAAAAAAAABACAAAAAiAAAAZHJzL2Rvd25yZXYueG1sUEsBAhQAFAAAAAgAh07iQDtw&#10;TGrlAQAA2gMAAA4AAAAAAAAAAQAgAAAAKAEAAGRycy9lMm9Eb2MueG1sUEsFBgAAAAAGAAYAWQEA&#10;AH8FAAAAAA==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74C627C9">
                      <w:pPr>
                        <w:spacing w:before="80"/>
                        <w:ind w:left="110" w:right="0" w:firstLine="0"/>
                        <w:jc w:val="left"/>
                        <w:rPr>
                          <w:rFonts w:hint="default" w:ascii="Courier New" w:hAnsi="Courier New"/>
                          <w:spacing w:val="-2"/>
                          <w:sz w:val="20"/>
                          <w:lang w:val="fr-FR"/>
                        </w:rPr>
                      </w:pPr>
                      <w:r>
                        <w:rPr>
                          <w:b/>
                          <w:sz w:val="24"/>
                        </w:rPr>
                        <w:t>Requête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PUT</w:t>
                      </w:r>
                      <w:r>
                        <w:rPr>
                          <w:rFonts w:ascii="Courier New" w:hAns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  <w:sz w:val="20"/>
                        </w:rPr>
                        <w:t>/</w:t>
                      </w:r>
                      <w:r>
                        <w:rPr>
                          <w:rFonts w:hint="default" w:ascii="Courier New" w:hAnsi="Courier New"/>
                          <w:spacing w:val="-2"/>
                          <w:sz w:val="20"/>
                          <w:lang w:val="fr-FR"/>
                        </w:rPr>
                        <w:t>modules/M102</w:t>
                      </w:r>
                    </w:p>
                    <w:p w14:paraId="6D8207E0">
                      <w:pPr>
                        <w:spacing w:before="9" w:line="220" w:lineRule="exact"/>
                        <w:ind w:left="110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z w:val="20"/>
                        </w:rPr>
                        <w:t>Content-Type:</w:t>
                      </w:r>
                      <w:r>
                        <w:rPr>
                          <w:rFonts w:ascii="Courier New"/>
                          <w:b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application/json</w:t>
                      </w:r>
                    </w:p>
                    <w:p w14:paraId="16036EDF">
                      <w:pPr>
                        <w:spacing w:before="0" w:line="218" w:lineRule="exact"/>
                        <w:ind w:right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</w:p>
                    <w:p w14:paraId="7A881496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{</w:t>
                      </w:r>
                    </w:p>
                    <w:p w14:paraId="2CCC8243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 </w:t>
                      </w:r>
                      <w:r>
                        <w:rPr>
                          <w:rFonts w:hint="default" w:ascii="Courier New"/>
                          <w:color w:val="C00000"/>
                          <w:spacing w:val="-10"/>
                          <w:sz w:val="20"/>
                        </w:rPr>
                        <w:t xml:space="preserve"> "matricule"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: </w:t>
                      </w:r>
                      <w:r>
                        <w:rPr>
                          <w:rFonts w:hint="default" w:ascii="Courier New"/>
                          <w:color w:val="9BBB59" w:themeColor="accent3"/>
                          <w:spacing w:val="-10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"M102"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>,</w:t>
                      </w:r>
                    </w:p>
                    <w:p w14:paraId="62E29E4A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  </w:t>
                      </w:r>
                      <w:r>
                        <w:rPr>
                          <w:rFonts w:hint="default" w:ascii="Courier New"/>
                          <w:color w:val="C00000"/>
                          <w:spacing w:val="-10"/>
                          <w:sz w:val="20"/>
                        </w:rPr>
                        <w:t>"nom"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: </w:t>
                      </w:r>
                      <w:r>
                        <w:rPr>
                          <w:rFonts w:hint="default" w:ascii="Courier New"/>
                          <w:color w:val="9BBB59" w:themeColor="accent3"/>
                          <w:spacing w:val="-10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</w:t>
                      </w:r>
                      <w:r>
                        <w:rPr>
                          <w:rFonts w:hint="default" w:ascii="Courier New"/>
                          <w:color w:val="9BBB59" w:themeColor="accent3"/>
                          <w:spacing w:val="-10"/>
                          <w:sz w:val="20"/>
                          <w:lang w:val="fr-FR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Web Services</w:t>
                      </w:r>
                      <w:r>
                        <w:rPr>
                          <w:rFonts w:hint="default" w:ascii="Courier New"/>
                          <w:color w:val="9BBB59" w:themeColor="accent3"/>
                          <w:spacing w:val="-10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>,</w:t>
                      </w:r>
                    </w:p>
                    <w:p w14:paraId="26F7067C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 </w:t>
                      </w:r>
                      <w:r>
                        <w:rPr>
                          <w:rFonts w:hint="default" w:ascii="Courier New"/>
                          <w:color w:val="C00000"/>
                          <w:spacing w:val="-10"/>
                          <w:sz w:val="20"/>
                        </w:rPr>
                        <w:t xml:space="preserve"> "coefficient"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: </w:t>
                      </w:r>
                      <w:r>
                        <w:rPr>
                          <w:rFonts w:hint="default" w:ascii="Courier New"/>
                          <w:color w:val="9BBB59" w:themeColor="accent3"/>
                          <w:spacing w:val="-10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>,</w:t>
                      </w:r>
                    </w:p>
                    <w:p w14:paraId="0792A3C0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 </w:t>
                      </w:r>
                      <w:r>
                        <w:rPr>
                          <w:rFonts w:hint="default" w:ascii="Courier New"/>
                          <w:color w:val="C00000"/>
                          <w:spacing w:val="-10"/>
                          <w:sz w:val="20"/>
                        </w:rPr>
                        <w:t xml:space="preserve"> "volumeHoraire"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: </w:t>
                      </w:r>
                      <w:r>
                        <w:rPr>
                          <w:rFonts w:hint="default" w:ascii="Courier New"/>
                          <w:color w:val="9BBB59" w:themeColor="accent3"/>
                          <w:spacing w:val="-10"/>
                          <w:sz w:val="20"/>
                          <w:lang w:val="fr-FR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40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>,</w:t>
                      </w:r>
                    </w:p>
                    <w:p w14:paraId="2509E694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  </w:t>
                      </w:r>
                      <w:r>
                        <w:rPr>
                          <w:rFonts w:hint="default" w:ascii="Courier New"/>
                          <w:color w:val="C00000"/>
                          <w:spacing w:val="-10"/>
                          <w:sz w:val="20"/>
                        </w:rPr>
                        <w:t>"type"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: </w:t>
                      </w:r>
                      <w:r>
                        <w:rPr>
                          <w:rFonts w:hint="default" w:ascii="Courier New"/>
                          <w:color w:val="9BBB59" w:themeColor="accent3"/>
                          <w:spacing w:val="-10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"PROFESSIONNEL"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>,</w:t>
                      </w:r>
                    </w:p>
                    <w:p w14:paraId="135095AF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 </w:t>
                      </w:r>
                      <w:r>
                        <w:rPr>
                          <w:rFonts w:hint="default" w:ascii="Courier New"/>
                          <w:color w:val="C00000"/>
                          <w:spacing w:val="-10"/>
                          <w:sz w:val="20"/>
                        </w:rPr>
                        <w:t xml:space="preserve"> "uniteEnseignement":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{</w:t>
                      </w:r>
                    </w:p>
                    <w:p w14:paraId="7BC894B2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    </w:t>
                      </w:r>
                      <w:r>
                        <w:rPr>
                          <w:rFonts w:hint="default" w:ascii="Courier New"/>
                          <w:color w:val="C00000"/>
                          <w:spacing w:val="-10"/>
                          <w:sz w:val="20"/>
                        </w:rPr>
                        <w:t>"code"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: </w:t>
                      </w:r>
                      <w:r>
                        <w:rPr>
                          <w:rFonts w:hint="default" w:ascii="Courier New"/>
                          <w:color w:val="9BBB59" w:themeColor="accent3"/>
                          <w:spacing w:val="-10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>,</w:t>
                      </w:r>
                    </w:p>
                    <w:p w14:paraId="2FD525F5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   </w:t>
                      </w:r>
                      <w:r>
                        <w:rPr>
                          <w:rFonts w:hint="default" w:ascii="Courier New"/>
                          <w:color w:val="C00000"/>
                          <w:spacing w:val="-10"/>
                          <w:sz w:val="20"/>
                        </w:rPr>
                        <w:t xml:space="preserve"> "domaine"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: </w:t>
                      </w:r>
                      <w:r>
                        <w:rPr>
                          <w:rFonts w:hint="default" w:ascii="Courier New"/>
                          <w:color w:val="9BBB59" w:themeColor="accent3"/>
                          <w:spacing w:val="-10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"Informatique"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>,</w:t>
                      </w:r>
                    </w:p>
                    <w:p w14:paraId="778AA98D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    </w:t>
                      </w:r>
                      <w:r>
                        <w:rPr>
                          <w:rFonts w:hint="default" w:ascii="Courier New"/>
                          <w:color w:val="C00000"/>
                          <w:spacing w:val="-10"/>
                          <w:sz w:val="20"/>
                        </w:rPr>
                        <w:t>"responsable"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: </w:t>
                      </w:r>
                      <w:r>
                        <w:rPr>
                          <w:rFonts w:hint="default" w:ascii="Courier New"/>
                          <w:color w:val="9BBB59" w:themeColor="accent3"/>
                          <w:spacing w:val="-10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"Dr. Dupont"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>,</w:t>
                      </w:r>
                    </w:p>
                    <w:p w14:paraId="3DAE3EC3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    </w:t>
                      </w:r>
                      <w:r>
                        <w:rPr>
                          <w:rFonts w:hint="default" w:ascii="Courier New"/>
                          <w:color w:val="C00000"/>
                          <w:spacing w:val="-10"/>
                          <w:sz w:val="20"/>
                        </w:rPr>
                        <w:t>"credits"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: </w:t>
                      </w:r>
                      <w:r>
                        <w:rPr>
                          <w:rFonts w:hint="default" w:ascii="Courier New"/>
                          <w:color w:val="9BBB59" w:themeColor="accent3"/>
                          <w:spacing w:val="-10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>,</w:t>
                      </w:r>
                    </w:p>
                    <w:p w14:paraId="0C01479E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   </w:t>
                      </w:r>
                      <w:r>
                        <w:rPr>
                          <w:rFonts w:hint="default" w:ascii="Courier New"/>
                          <w:color w:val="C00000"/>
                          <w:spacing w:val="-10"/>
                          <w:sz w:val="20"/>
                        </w:rPr>
                        <w:t xml:space="preserve"> "semestre"</w:t>
                      </w: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>:</w:t>
                      </w:r>
                      <w:r>
                        <w:rPr>
                          <w:rFonts w:hint="default" w:ascii="Courier New"/>
                          <w:color w:val="9BBB59" w:themeColor="accent3"/>
                          <w:spacing w:val="-10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 xml:space="preserve"> 1</w:t>
                      </w:r>
                    </w:p>
                    <w:p w14:paraId="07EBD726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  }</w:t>
                      </w:r>
                    </w:p>
                    <w:p w14:paraId="108A4833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}</w:t>
                      </w:r>
                    </w:p>
                    <w:p w14:paraId="25076567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ascii="Courier New"/>
                          <w:spacing w:val="-10"/>
                          <w:sz w:val="20"/>
                        </w:rPr>
                      </w:pPr>
                    </w:p>
                    <w:p w14:paraId="6575B88A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ascii="Courier New"/>
                          <w:spacing w:val="-10"/>
                          <w:sz w:val="20"/>
                        </w:rPr>
                      </w:pPr>
                    </w:p>
                    <w:p w14:paraId="5A70320C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ascii="Courier New"/>
                          <w:spacing w:val="-10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7CB94F">
      <w:pPr>
        <w:pStyle w:val="12"/>
        <w:numPr>
          <w:ilvl w:val="0"/>
          <w:numId w:val="0"/>
        </w:numPr>
        <w:tabs>
          <w:tab w:val="left" w:pos="1371"/>
        </w:tabs>
        <w:spacing w:before="1" w:after="0" w:line="240" w:lineRule="auto"/>
        <w:ind w:left="1082" w:leftChars="0" w:right="0" w:rightChars="0"/>
        <w:jc w:val="left"/>
        <w:rPr>
          <w:sz w:val="24"/>
        </w:rPr>
      </w:pPr>
    </w:p>
    <w:p w14:paraId="3F549A78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/>
        </w:rPr>
      </w:pPr>
    </w:p>
    <w:p w14:paraId="719F66FC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/>
        </w:rPr>
      </w:pPr>
    </w:p>
    <w:p w14:paraId="4DBF055D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  <w:r>
        <w:rPr>
          <w:rFonts w:hint="default"/>
          <w:sz w:val="24"/>
          <w:lang w:val="fr-FR" w:eastAsia="zh-CN"/>
        </w:rPr>
        <w:t> </w:t>
      </w:r>
    </w:p>
    <w:p w14:paraId="06856630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2E6C7A5F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104889F3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2EAEE640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020769DA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221AB161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077E9B27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23905E3D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6A848DF5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164DF087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5E28CDCC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70A9C771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43BFBC7C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142875</wp:posOffset>
                </wp:positionV>
                <wp:extent cx="5928360" cy="326390"/>
                <wp:effectExtent l="4445" t="4445" r="10795" b="7620"/>
                <wp:wrapTopAndBottom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5510" y="4070350"/>
                          <a:ext cx="5928360" cy="3263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454790">
                            <w:pPr>
                              <w:spacing w:before="0" w:line="270" w:lineRule="exact"/>
                              <w:ind w:left="11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Réponse</w:t>
                            </w:r>
                          </w:p>
                          <w:p w14:paraId="799A8FF7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200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Ok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404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Found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26" o:spt="202" type="#_x0000_t202" style="position:absolute;left:0pt;margin-left:32.5pt;margin-top:11.25pt;height:25.7pt;width:466.8pt;mso-wrap-distance-bottom:0pt;mso-wrap-distance-top:0pt;z-index:251667456;mso-width-relative:page;mso-height-relative:page;" filled="f" stroked="t" coordsize="21600,21600" o:gfxdata="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7M/xbZAAAACAEAAA8AAAAAAAAAAQAgAAAAIgAAAGRycy9kb3ducmV2LnhtbFBLAQIUABQAAAAI&#10;AIdO4kBmWZi+7AEAAOQDAAAOAAAAAAAAAAEAIAAAACgBAABkcnMvZTJvRG9jLnhtbFBLBQYAAAAA&#10;BgAGAFkBAACGBQAAAAA=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3B454790">
                      <w:pPr>
                        <w:spacing w:before="0" w:line="270" w:lineRule="exact"/>
                        <w:ind w:left="11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Réponse</w:t>
                      </w:r>
                    </w:p>
                    <w:p w14:paraId="799A8FF7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z w:val="20"/>
                        </w:rPr>
                        <w:t>Status</w:t>
                      </w:r>
                      <w:r>
                        <w:rPr>
                          <w:rFonts w:ascii="Courier New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sz w:val="20"/>
                        </w:rPr>
                        <w:t>200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Ok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|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404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Not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Found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8249273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4869A717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0BB7AEEA">
      <w:pPr>
        <w:pStyle w:val="12"/>
        <w:numPr>
          <w:ilvl w:val="0"/>
          <w:numId w:val="4"/>
        </w:numPr>
        <w:tabs>
          <w:tab w:val="left" w:pos="1371"/>
        </w:tabs>
        <w:spacing w:before="1" w:after="0" w:line="240" w:lineRule="auto"/>
        <w:ind w:left="1371" w:right="0" w:hanging="289"/>
        <w:jc w:val="left"/>
        <w:rPr>
          <w:rFonts w:hint="default"/>
          <w:sz w:val="24"/>
          <w:lang w:val="fr-FR" w:eastAsia="zh-CN"/>
        </w:rPr>
      </w:pPr>
      <w:r>
        <w:rPr>
          <w:rFonts w:hint="default"/>
          <w:sz w:val="24"/>
          <w:lang w:val="fr-FR" w:eastAsia="zh-CN"/>
        </w:rPr>
        <w:t>Récupérer tous les modules pédagogiques associés à une Unité d'Enseignement (UE) spécifique, identifiée par son code (codeUE).</w:t>
      </w:r>
    </w:p>
    <w:p w14:paraId="39DC037D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4A1A565B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  <w:r>
        <w:rPr>
          <w:rFonts w:hint="default"/>
          <w:sz w:val="24"/>
          <w:lang w:val="fr-FR"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40640</wp:posOffset>
                </wp:positionV>
                <wp:extent cx="5899785" cy="562610"/>
                <wp:effectExtent l="5080" t="4445" r="5715" b="10795"/>
                <wp:wrapNone/>
                <wp:docPr id="37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785" cy="562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7727F3">
                            <w:pPr>
                              <w:spacing w:before="80"/>
                              <w:ind w:left="110" w:right="0" w:firstLine="0"/>
                              <w:jc w:val="left"/>
                              <w:rPr>
                                <w:rFonts w:hint="default" w:ascii="Courier New" w:hAnsi="Courier New"/>
                                <w:spacing w:val="-2"/>
                                <w:sz w:val="20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Requête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spacing w:val="-14"/>
                                <w:sz w:val="24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/>
                                <w:sz w:val="20"/>
                                <w:lang w:val="fr-FR"/>
                              </w:rPr>
                              <w:t>GET</w:t>
                            </w:r>
                            <w:r>
                              <w:rPr>
                                <w:rFonts w:ascii="Courier New" w:hAns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hint="default" w:ascii="Courier New" w:hAnsi="Courier New"/>
                                <w:spacing w:val="-2"/>
                                <w:sz w:val="20"/>
                                <w:lang w:val="fr-FR"/>
                              </w:rPr>
                              <w:t>modules/UE?codeUE=1</w:t>
                            </w:r>
                          </w:p>
                          <w:p w14:paraId="7BDC16BC">
                            <w:pPr>
                              <w:spacing w:before="9" w:line="220" w:lineRule="exact"/>
                              <w:ind w:left="110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Content-Type:</w:t>
                            </w:r>
                            <w:r>
                              <w:rPr>
                                <w:rFonts w:ascii="Courier New"/>
                                <w:b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application/json</w:t>
                            </w:r>
                          </w:p>
                          <w:p w14:paraId="6287B72E">
                            <w:pPr>
                              <w:spacing w:before="0" w:line="218" w:lineRule="exact"/>
                              <w:ind w:right="0"/>
                              <w:jc w:val="left"/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</w:pPr>
                          </w:p>
                          <w:p w14:paraId="56F81672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</w:pPr>
                            <w:r>
                              <w:rPr>
                                <w:rFonts w:hint="default" w:ascii="Courier New"/>
                                <w:spacing w:val="-10"/>
                                <w:sz w:val="20"/>
                              </w:rPr>
                              <w:t xml:space="preserve">  </w:t>
                            </w:r>
                          </w:p>
                          <w:p w14:paraId="46D60871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</w:pPr>
                          </w:p>
                          <w:p w14:paraId="63FB8DEE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</w:pPr>
                          </w:p>
                          <w:p w14:paraId="6106928D">
                            <w:pPr>
                              <w:spacing w:before="0" w:line="218" w:lineRule="exact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26" o:spt="202" type="#_x0000_t202" style="position:absolute;left:0pt;margin-left:38.75pt;margin-top:3.2pt;height:44.3pt;width:464.55pt;z-index:251670528;mso-width-relative:page;mso-height-relative:page;" filled="f" stroked="t" coordsize="21600,21600" o:gfxdata="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ImhOVdcAAAAI&#10;AQAADwAAAAAAAAABACAAAAAiAAAAZHJzL2Rvd25yZXYueG1sUEsBAhQAFAAAAAgAh07iQGmEpqnk&#10;AQAA2QMAAA4AAAAAAAAAAQAgAAAAJgEAAGRycy9lMm9Eb2MueG1sUEsFBgAAAAAGAAYAWQEAAHwF&#10;AAAAAA==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0A7727F3">
                      <w:pPr>
                        <w:spacing w:before="80"/>
                        <w:ind w:left="110" w:right="0" w:firstLine="0"/>
                        <w:jc w:val="left"/>
                        <w:rPr>
                          <w:rFonts w:hint="default" w:ascii="Courier New" w:hAnsi="Courier New"/>
                          <w:spacing w:val="-2"/>
                          <w:sz w:val="20"/>
                          <w:lang w:val="fr-FR"/>
                        </w:rPr>
                      </w:pPr>
                      <w:r>
                        <w:rPr>
                          <w:b/>
                          <w:sz w:val="24"/>
                        </w:rPr>
                        <w:t>Requête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spacing w:val="-14"/>
                          <w:sz w:val="24"/>
                          <w:lang w:val="fr-FR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/>
                          <w:sz w:val="20"/>
                          <w:lang w:val="fr-FR"/>
                        </w:rPr>
                        <w:t>GET</w:t>
                      </w:r>
                      <w:r>
                        <w:rPr>
                          <w:rFonts w:ascii="Courier New" w:hAns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  <w:sz w:val="20"/>
                        </w:rPr>
                        <w:t>/</w:t>
                      </w:r>
                      <w:r>
                        <w:rPr>
                          <w:rFonts w:hint="default" w:ascii="Courier New" w:hAnsi="Courier New"/>
                          <w:spacing w:val="-2"/>
                          <w:sz w:val="20"/>
                          <w:lang w:val="fr-FR"/>
                        </w:rPr>
                        <w:t>modules/UE?codeUE=1</w:t>
                      </w:r>
                    </w:p>
                    <w:p w14:paraId="7BDC16BC">
                      <w:pPr>
                        <w:spacing w:before="9" w:line="220" w:lineRule="exact"/>
                        <w:ind w:left="110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z w:val="20"/>
                        </w:rPr>
                        <w:t>Content-Type:</w:t>
                      </w:r>
                      <w:r>
                        <w:rPr>
                          <w:rFonts w:ascii="Courier New"/>
                          <w:b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application/json</w:t>
                      </w:r>
                    </w:p>
                    <w:p w14:paraId="6287B72E">
                      <w:pPr>
                        <w:spacing w:before="0" w:line="218" w:lineRule="exact"/>
                        <w:ind w:right="0"/>
                        <w:jc w:val="left"/>
                        <w:rPr>
                          <w:rFonts w:hint="default" w:ascii="Courier New"/>
                          <w:spacing w:val="-10"/>
                          <w:sz w:val="20"/>
                        </w:rPr>
                      </w:pPr>
                    </w:p>
                    <w:p w14:paraId="56F81672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ascii="Courier New"/>
                          <w:spacing w:val="-10"/>
                          <w:sz w:val="20"/>
                        </w:rPr>
                      </w:pPr>
                      <w:r>
                        <w:rPr>
                          <w:rFonts w:hint="default" w:ascii="Courier New"/>
                          <w:spacing w:val="-10"/>
                          <w:sz w:val="20"/>
                        </w:rPr>
                        <w:t xml:space="preserve">  </w:t>
                      </w:r>
                    </w:p>
                    <w:p w14:paraId="46D60871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ascii="Courier New"/>
                          <w:spacing w:val="-10"/>
                          <w:sz w:val="20"/>
                        </w:rPr>
                      </w:pPr>
                    </w:p>
                    <w:p w14:paraId="63FB8DEE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ascii="Courier New"/>
                          <w:spacing w:val="-10"/>
                          <w:sz w:val="20"/>
                        </w:rPr>
                      </w:pPr>
                    </w:p>
                    <w:p w14:paraId="6106928D">
                      <w:pPr>
                        <w:spacing w:before="0" w:line="218" w:lineRule="exact"/>
                        <w:ind w:left="110" w:right="0" w:firstLine="0"/>
                        <w:jc w:val="left"/>
                        <w:rPr>
                          <w:rFonts w:ascii="Courier New"/>
                          <w:spacing w:val="-10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90F75C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31D515D0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509C0270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  <w:r>
        <w:rPr>
          <w:rFonts w:hint="default"/>
          <w:sz w:val="24"/>
          <w:lang w:val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473710</wp:posOffset>
                </wp:positionH>
                <wp:positionV relativeFrom="paragraph">
                  <wp:posOffset>175895</wp:posOffset>
                </wp:positionV>
                <wp:extent cx="5928360" cy="4895215"/>
                <wp:effectExtent l="4445" t="4445" r="10795" b="12065"/>
                <wp:wrapTopAndBottom/>
                <wp:docPr id="41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48952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773BB3">
                            <w:pPr>
                              <w:spacing w:before="0" w:line="270" w:lineRule="exact"/>
                              <w:ind w:left="11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Réponse</w:t>
                            </w:r>
                          </w:p>
                          <w:p w14:paraId="5035878A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200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Ok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404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Found</w:t>
                            </w:r>
                          </w:p>
                          <w:p w14:paraId="2E0F609A">
                            <w:pPr>
                              <w:spacing w:before="4"/>
                              <w:ind w:right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[</w:t>
                            </w:r>
                          </w:p>
                          <w:p w14:paraId="2863EC64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{</w:t>
                            </w:r>
                          </w:p>
                          <w:p w14:paraId="4F194210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 xml:space="preserve"> "matricule"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"M101"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11D76EEE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"nom"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"Algorithmique"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27A0D985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"coefficient"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 xml:space="preserve"> 3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6FE11B1F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"volumeHoraire"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30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7ECEE3E7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 xml:space="preserve"> "type"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"PROFESSIONNEL"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1F9F5F4C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"uniteEnseignement"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: {</w:t>
                            </w:r>
                          </w:p>
                          <w:p w14:paraId="64FAFBC2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"code":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42809081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 xml:space="preserve"> "domaine"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"Informatique"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1BA156C9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"responsable"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"Mme Maroua Douiri"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0BDF52DF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"credits"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60245E84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"semestre"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 xml:space="preserve"> 1</w:t>
                            </w:r>
                          </w:p>
                          <w:p w14:paraId="14FD8CAB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}</w:t>
                            </w:r>
                          </w:p>
                          <w:p w14:paraId="144F91A4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},</w:t>
                            </w:r>
                          </w:p>
                          <w:p w14:paraId="0C03DB83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{</w:t>
                            </w:r>
                          </w:p>
                          <w:p w14:paraId="6E478F99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"matricule"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 xml:space="preserve"> "M102"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49A3A076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"nom"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"Base de données"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13BE1433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"coefficient"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7FE5FB86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"volumeHoraire"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 xml:space="preserve"> 20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11E36694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"type"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"PROFESSIONNEL"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1641A095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"uniteEnseignement"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: {</w:t>
                            </w:r>
                          </w:p>
                          <w:p w14:paraId="000E8A5B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"code"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70324DDB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 xml:space="preserve"> "domaine"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"Informatique"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675561B7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"responsable"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"Mme Maroua Douiri"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6A7BADF2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"credits"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108D96C6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/>
                                <w:color w:val="C00000"/>
                                <w:spacing w:val="-2"/>
                                <w:sz w:val="20"/>
                              </w:rPr>
                              <w:t>"semestre"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9BBB59" w:themeColor="accent3"/>
                                <w:spacing w:val="-2"/>
                                <w:sz w:val="20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 xml:space="preserve"> 1</w:t>
                            </w:r>
                          </w:p>
                          <w:p w14:paraId="088E620D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  }</w:t>
                            </w:r>
                          </w:p>
                          <w:p w14:paraId="599476A8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 }</w:t>
                            </w:r>
                          </w:p>
                          <w:p w14:paraId="41EB4D08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]</w:t>
                            </w:r>
                          </w:p>
                          <w:p w14:paraId="4D5A3DF5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</w:p>
                          <w:p w14:paraId="7A259EA1">
                            <w:pPr>
                              <w:spacing w:before="4"/>
                              <w:ind w:left="110" w:right="0" w:firstLine="0"/>
                              <w:jc w:val="left"/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26" o:spt="202" type="#_x0000_t202" style="position:absolute;left:0pt;margin-left:37.3pt;margin-top:13.85pt;height:385.45pt;width:466.8pt;mso-wrap-distance-bottom:0pt;mso-wrap-distance-top:0pt;z-index:251671552;mso-width-relative:page;mso-height-relative:page;" filled="f" stroked="t" coordsize="21600,21600" o:gfxdata="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B1GL52AAAAAoB&#10;AAAPAAAAAAAAAAEAIAAAACIAAABkcnMvZG93bnJldi54bWxQSwECFAAUAAAACACHTuJAsYbaBuIB&#10;AADaAwAADgAAAAAAAAABACAAAAAnAQAAZHJzL2Uyb0RvYy54bWxQSwUGAAAAAAYABgBZAQAAewUA&#10;AAAA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1773BB3">
                      <w:pPr>
                        <w:spacing w:before="0" w:line="270" w:lineRule="exact"/>
                        <w:ind w:left="11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Réponse</w:t>
                      </w:r>
                    </w:p>
                    <w:p w14:paraId="5035878A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z w:val="20"/>
                        </w:rPr>
                        <w:t>Status</w:t>
                      </w:r>
                      <w:r>
                        <w:rPr>
                          <w:rFonts w:ascii="Courier New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sz w:val="20"/>
                        </w:rPr>
                        <w:t>200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Ok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|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404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Not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Found</w:t>
                      </w:r>
                    </w:p>
                    <w:p w14:paraId="2E0F609A">
                      <w:pPr>
                        <w:spacing w:before="4"/>
                        <w:ind w:right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[</w:t>
                      </w:r>
                    </w:p>
                    <w:p w14:paraId="2863EC64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{</w:t>
                      </w:r>
                    </w:p>
                    <w:p w14:paraId="4F194210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 xml:space="preserve"> "matricule"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"M101"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11D76EEE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"nom"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"Algorithmique"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27A0D985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"coefficient"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 xml:space="preserve"> 3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6FE11B1F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"volumeHoraire"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30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7ECEE3E7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 xml:space="preserve"> "type"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"PROFESSIONNEL"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1F9F5F4C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"uniteEnseignement"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: {</w:t>
                      </w:r>
                    </w:p>
                    <w:p w14:paraId="64FAFBC2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"code":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42809081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 xml:space="preserve"> "domaine"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"Informatique"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1BA156C9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"responsable"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"Mme Maroua Douiri"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0BDF52DF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"credits"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60245E84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"semestre"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 xml:space="preserve"> 1</w:t>
                      </w:r>
                    </w:p>
                    <w:p w14:paraId="14FD8CAB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}</w:t>
                      </w:r>
                    </w:p>
                    <w:p w14:paraId="144F91A4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},</w:t>
                      </w:r>
                    </w:p>
                    <w:p w14:paraId="0C03DB83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{</w:t>
                      </w:r>
                    </w:p>
                    <w:p w14:paraId="6E478F99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"matricule"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 xml:space="preserve"> "M102"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49A3A076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"nom"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"Base de données"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13BE1433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"coefficient"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7FE5FB86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"volumeHoraire"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 xml:space="preserve"> 20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11E36694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"type"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"PROFESSIONNEL"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1641A095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"uniteEnseignement"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: {</w:t>
                      </w:r>
                    </w:p>
                    <w:p w14:paraId="000E8A5B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"code"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70324DDB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 xml:space="preserve"> "domaine"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"Informatique"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675561B7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"responsable"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"Mme Maroua Douiri"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6A7BADF2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"credits"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,</w:t>
                      </w:r>
                    </w:p>
                    <w:p w14:paraId="108D96C6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/>
                          <w:color w:val="C00000"/>
                          <w:spacing w:val="-2"/>
                          <w:sz w:val="20"/>
                        </w:rPr>
                        <w:t>"semestre"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9BBB59" w:themeColor="accent3"/>
                          <w:spacing w:val="-2"/>
                          <w:sz w:val="20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 xml:space="preserve"> 1</w:t>
                      </w:r>
                    </w:p>
                    <w:p w14:paraId="088E620D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  }</w:t>
                      </w:r>
                    </w:p>
                    <w:p w14:paraId="599476A8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 }</w:t>
                      </w:r>
                    </w:p>
                    <w:p w14:paraId="41EB4D08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]</w:t>
                      </w:r>
                    </w:p>
                    <w:p w14:paraId="4D5A3DF5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</w:p>
                    <w:p w14:paraId="7A259EA1">
                      <w:pPr>
                        <w:spacing w:before="4"/>
                        <w:ind w:left="110" w:right="0" w:firstLine="0"/>
                        <w:jc w:val="left"/>
                        <w:rPr>
                          <w:rFonts w:ascii="Courier New"/>
                          <w:spacing w:val="-2"/>
                          <w:sz w:val="2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7E12F9F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 w:eastAsia="zh-CN"/>
        </w:rPr>
      </w:pPr>
    </w:p>
    <w:p w14:paraId="2B08C6FD">
      <w:pPr>
        <w:pStyle w:val="12"/>
        <w:widowControl w:val="0"/>
        <w:numPr>
          <w:ilvl w:val="0"/>
          <w:numId w:val="0"/>
        </w:numPr>
        <w:tabs>
          <w:tab w:val="left" w:pos="1371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z w:val="24"/>
          <w:lang w:val="fr-FR"/>
        </w:rPr>
      </w:pPr>
    </w:p>
    <w:sectPr>
      <w:pgSz w:w="11900" w:h="16840"/>
      <w:pgMar w:top="1000" w:right="566" w:bottom="420" w:left="708" w:header="0" w:footer="23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FAC58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6166485</wp:posOffset>
              </wp:positionH>
              <wp:positionV relativeFrom="page">
                <wp:posOffset>10403205</wp:posOffset>
              </wp:positionV>
              <wp:extent cx="724535" cy="1778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1BD74C">
                          <w:pPr>
                            <w:spacing w:before="0" w:line="264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sur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5.55pt;margin-top:819.15pt;height:14pt;width:57.05pt;mso-position-horizontal-relative:page;mso-position-vertical-relative:page;z-index:-251656192;mso-width-relative:page;mso-height-relative:page;" filled="f" stroked="f" coordsize="21600,21600" o:gfxdata="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np4IbaAAAADgEAAA8AAAAAAAAAAQAgAAAAIgAAAGRycy9kb3ducmV2LnhtbFBLAQIUABQAAAAI&#10;AIdO4kArQU2CsgEAAHM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1BD74C">
                    <w:pPr>
                      <w:spacing w:before="0" w:line="264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spacing w:val="-11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4"/>
                      </w:rPr>
                      <w:t>1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2"/>
                      </w:rPr>
                      <w:t>sur</w:t>
                    </w:r>
                    <w:r>
                      <w:rPr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>8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1428" w:hanging="360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98"/>
        <w:sz w:val="32"/>
        <w:szCs w:val="32"/>
        <w:lang w:val="fr-FR" w:eastAsia="en-US" w:bidi="ar-SA"/>
      </w:rPr>
    </w:lvl>
    <w:lvl w:ilvl="1" w:tentative="0">
      <w:start w:val="1"/>
      <w:numFmt w:val="decimal"/>
      <w:lvlText w:val="%2)"/>
      <w:lvlJc w:val="left"/>
      <w:pPr>
        <w:ind w:left="1399" w:hanging="3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442" w:hanging="32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465" w:hanging="32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488" w:hanging="32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511" w:hanging="32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534" w:hanging="32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7557" w:hanging="32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8580" w:hanging="320"/>
      </w:pPr>
      <w:rPr>
        <w:rFonts w:hint="default"/>
        <w:lang w:val="fr-FR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52" w:hanging="360"/>
        <w:jc w:val="left"/>
      </w:pPr>
      <w:rPr>
        <w:rFonts w:hint="default"/>
        <w:spacing w:val="0"/>
        <w:w w:val="99"/>
        <w:lang w:val="fr-FR" w:eastAsia="en-US" w:bidi="ar-SA"/>
      </w:rPr>
    </w:lvl>
    <w:lvl w:ilvl="1" w:tentative="0">
      <w:start w:val="0"/>
      <w:numFmt w:val="bullet"/>
      <w:lvlText w:val=""/>
      <w:lvlJc w:val="left"/>
      <w:pPr>
        <w:ind w:left="215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3100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4041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982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922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863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7804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8744" w:hanging="360"/>
      </w:pPr>
      <w:rPr>
        <w:rFonts w:hint="default"/>
        <w:lang w:val="fr-FR" w:eastAsia="en-US" w:bidi="ar-SA"/>
      </w:rPr>
    </w:lvl>
  </w:abstractNum>
  <w:abstractNum w:abstractNumId="2">
    <w:nsid w:val="03FA7A46"/>
    <w:multiLevelType w:val="singleLevel"/>
    <w:tmpl w:val="03FA7A46"/>
    <w:lvl w:ilvl="0" w:tentative="0">
      <w:start w:val="1"/>
      <w:numFmt w:val="decimal"/>
      <w:suff w:val="space"/>
      <w:lvlText w:val="%1)"/>
      <w:lvlJc w:val="left"/>
      <w:pPr>
        <w:ind w:left="1079" w:leftChars="0" w:firstLine="0" w:firstLineChars="0"/>
      </w:pPr>
    </w:lvl>
  </w:abstractNum>
  <w:abstractNum w:abstractNumId="3">
    <w:nsid w:val="59ADCABA"/>
    <w:multiLevelType w:val="multilevel"/>
    <w:tmpl w:val="59ADCABA"/>
    <w:lvl w:ilvl="0" w:tentative="0">
      <w:start w:val="2"/>
      <w:numFmt w:val="decimal"/>
      <w:lvlText w:val="%1)"/>
      <w:lvlJc w:val="left"/>
      <w:pPr>
        <w:ind w:left="138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2304" w:hanging="30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3229" w:hanging="30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4153" w:hanging="30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5078" w:hanging="30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6003" w:hanging="30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927" w:hanging="30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7852" w:hanging="30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8776" w:hanging="300"/>
      </w:pPr>
      <w:rPr>
        <w:rFonts w:hint="default"/>
        <w:lang w:val="fr-FR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5E293A"/>
    <w:rsid w:val="02484F36"/>
    <w:rsid w:val="072633DA"/>
    <w:rsid w:val="0A825C26"/>
    <w:rsid w:val="0E462492"/>
    <w:rsid w:val="14AA5E8A"/>
    <w:rsid w:val="169052DA"/>
    <w:rsid w:val="190B07D3"/>
    <w:rsid w:val="1B9510EA"/>
    <w:rsid w:val="1F82006C"/>
    <w:rsid w:val="21FA5A2C"/>
    <w:rsid w:val="2CEB3A4F"/>
    <w:rsid w:val="2F5602CC"/>
    <w:rsid w:val="31DE4CF4"/>
    <w:rsid w:val="34AE0C4E"/>
    <w:rsid w:val="3D5F4047"/>
    <w:rsid w:val="3DAB6C0E"/>
    <w:rsid w:val="42696DD2"/>
    <w:rsid w:val="478556F8"/>
    <w:rsid w:val="4B034D88"/>
    <w:rsid w:val="50B2300A"/>
    <w:rsid w:val="50D01F79"/>
    <w:rsid w:val="50E54347"/>
    <w:rsid w:val="53A6706D"/>
    <w:rsid w:val="56907F78"/>
    <w:rsid w:val="5C1F09FB"/>
    <w:rsid w:val="5FE1785D"/>
    <w:rsid w:val="60F94215"/>
    <w:rsid w:val="657A6809"/>
    <w:rsid w:val="68093BFD"/>
    <w:rsid w:val="6B4D3273"/>
    <w:rsid w:val="6EE700C8"/>
    <w:rsid w:val="72D2638C"/>
    <w:rsid w:val="74236254"/>
    <w:rsid w:val="766F2AF6"/>
    <w:rsid w:val="7C1A72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1"/>
    <w:pPr>
      <w:spacing w:before="86"/>
      <w:ind w:left="1426" w:hanging="359"/>
      <w:outlineLvl w:val="1"/>
    </w:pPr>
    <w:rPr>
      <w:rFonts w:ascii="Times New Roman" w:hAnsi="Times New Roman" w:eastAsia="Times New Roman" w:cs="Times New Roman"/>
      <w:b/>
      <w:bCs/>
      <w:i/>
      <w:iCs/>
      <w:sz w:val="32"/>
      <w:szCs w:val="32"/>
      <w:lang w:val="fr-FR" w:eastAsia="en-US" w:bidi="ar-SA"/>
    </w:rPr>
  </w:style>
  <w:style w:type="paragraph" w:styleId="3">
    <w:name w:val="heading 2"/>
    <w:basedOn w:val="1"/>
    <w:qFormat/>
    <w:uiPriority w:val="1"/>
    <w:pPr>
      <w:ind w:left="707"/>
      <w:outlineLvl w:val="2"/>
    </w:pPr>
    <w:rPr>
      <w:rFonts w:ascii="Cambria" w:hAnsi="Cambria" w:eastAsia="Cambria" w:cs="Cambria"/>
      <w:b/>
      <w:bCs/>
      <w:sz w:val="28"/>
      <w:szCs w:val="28"/>
      <w:lang w:val="fr-FR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10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kern w:val="2"/>
      <w:sz w:val="22"/>
      <w:szCs w:val="22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5">
    <w:name w:val="Strong"/>
    <w:qFormat/>
    <w:uiPriority w:val="0"/>
    <w:rPr>
      <w:b/>
      <w:bCs/>
    </w:rPr>
  </w:style>
  <w:style w:type="character" w:styleId="6">
    <w:name w:val="Emphasis"/>
    <w:qFormat/>
    <w:uiPriority w:val="0"/>
    <w:rPr>
      <w:i/>
      <w:iCs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951" w:hanging="359"/>
    </w:pPr>
    <w:rPr>
      <w:rFonts w:ascii="Times New Roman" w:hAnsi="Times New Roman" w:eastAsia="Times New Roman" w:cs="Times New Roman"/>
      <w:lang w:val="fr-FR" w:eastAsia="en-US" w:bidi="ar-SA"/>
    </w:rPr>
  </w:style>
  <w:style w:type="paragraph" w:customStyle="1" w:styleId="13">
    <w:name w:val="Table Paragraph"/>
    <w:basedOn w:val="1"/>
    <w:qFormat/>
    <w:uiPriority w:val="1"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75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2025-07-20T20:08:00Z</dcterms:created>
  <dc:creator>azer</dc:creator>
  <cp:lastModifiedBy>azer</cp:lastModifiedBy>
  <dcterms:modified xsi:type="dcterms:W3CDTF">2025-09-22T11:44:00Z</dcterms:modified>
  <dc:title>Atelier1_REST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2023-11-19T00:00:00Z</vt:filetime>
  </property>
  <property fmtid="{D5CDD505-2E9C-101B-9397-08002B2CF9AE}" pid="3" name="Creator">
    <vt:lpwstr>PDFCreator 3.3.2.3528</vt:lpwstr>
  </property>
  <property fmtid="{D5CDD505-2E9C-101B-9397-08002B2CF9AE}" pid="4" name="LastSaved">
    <vt:filetime>2025-07-20T00:00:00Z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1036-12.2.0.22549</vt:lpwstr>
  </property>
  <property fmtid="{D5CDD505-2E9C-101B-9397-08002B2CF9AE}" pid="7" name="ICV">
    <vt:lpwstr>F4957FB266424A52927AAC5CCD16187D_13</vt:lpwstr>
  </property>
</Properties>
</file>